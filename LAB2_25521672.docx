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5D3AE">
      <w:pPr>
        <w:spacing w:before="0" w:after="40" w:line="276" w:lineRule="auto"/>
        <w:jc w:val="center"/>
      </w:pPr>
      <w:r>
        <w:rPr>
          <w:rFonts w:ascii="Times New Roman" w:hAnsi="Times New Roman"/>
          <w:b/>
          <w:color w:val="1B365D"/>
          <w:sz w:val="24"/>
        </w:rPr>
        <w:t>TRƯỜNG ĐẠI HỌC CÔNG NGHỆ THÔNG TIN – ĐHQG-HCM</w:t>
      </w:r>
      <w:r>
        <w:rPr>
          <w:rFonts w:ascii="Times New Roman" w:hAnsi="Times New Roman"/>
          <w:b/>
          <w:color w:val="1B365D"/>
          <w:sz w:val="24"/>
        </w:rPr>
        <w:br w:type="textWrapping"/>
      </w:r>
      <w:r>
        <w:rPr>
          <w:rFonts w:ascii="Times New Roman" w:hAnsi="Times New Roman"/>
          <w:b/>
          <w:color w:val="1B365D"/>
          <w:sz w:val="24"/>
        </w:rPr>
        <w:t>KHOA KỸ THUẬT MÁY TÍNH</w:t>
      </w:r>
    </w:p>
    <w:p w14:paraId="42EF4FDE">
      <w:pPr>
        <w:spacing w:after="800"/>
        <w:jc w:val="center"/>
      </w:pPr>
      <w:r>
        <w:rPr>
          <w:rFonts w:ascii="Times New Roman" w:hAnsi="Times New Roman"/>
          <w:color w:val="708090"/>
          <w:sz w:val="20"/>
        </w:rPr>
        <w:t>─────────── ◆ ───────────</w:t>
      </w:r>
    </w:p>
    <w:p w14:paraId="7B3083A6">
      <w:pPr>
        <w:spacing w:after="320"/>
        <w:jc w:val="center"/>
      </w:pPr>
      <w:r>
        <w:rPr>
          <w:rFonts w:ascii="Times New Roman" w:hAnsi="Times New Roman"/>
          <w:b/>
          <w:color w:val="1B365D"/>
          <w:sz w:val="44"/>
        </w:rPr>
        <w:t>BÁO CÁO THỰC HÀNH</w:t>
      </w:r>
    </w:p>
    <w:p w14:paraId="7ECF7F2C">
      <w:pPr>
        <w:spacing w:after="200"/>
        <w:jc w:val="center"/>
      </w:pPr>
      <w:r>
        <w:rPr>
          <w:rFonts w:ascii="Times New Roman" w:hAnsi="Times New Roman"/>
          <w:b/>
          <w:sz w:val="27"/>
        </w:rPr>
        <w:t xml:space="preserve">BÀI THỰC HÀNH: </w:t>
      </w:r>
      <w:r>
        <w:rPr>
          <w:rFonts w:hint="default" w:ascii="Times New Roman" w:hAnsi="Times New Roman" w:eastAsia="SimSun" w:cs="Times New Roman"/>
          <w:b w:val="0"/>
          <w:bCs w:val="0"/>
          <w:sz w:val="27"/>
          <w:szCs w:val="27"/>
        </w:rPr>
        <w:t>Lab02 Thiết kế máy trạng thái hữu hạn</w:t>
      </w:r>
    </w:p>
    <w:p w14:paraId="5659249E">
      <w:pPr>
        <w:spacing w:after="900"/>
        <w:jc w:val="center"/>
        <w:rPr>
          <w:rFonts w:hint="default"/>
          <w:lang w:val="en-US"/>
        </w:rPr>
      </w:pPr>
      <w:r>
        <w:rPr>
          <w:rFonts w:ascii="Times New Roman" w:hAnsi="Times New Roman"/>
          <w:i/>
          <w:sz w:val="26"/>
        </w:rPr>
        <w:t>Môn học:</w:t>
      </w:r>
      <w:r>
        <w:rPr>
          <w:rFonts w:hint="default"/>
          <w:i/>
          <w:sz w:val="26"/>
          <w:lang w:val="en-US"/>
        </w:rPr>
        <w:t xml:space="preserve"> Thiết kế luận lý số</w:t>
      </w:r>
    </w:p>
    <w:tbl>
      <w:tblPr>
        <w:tblStyle w:val="12"/>
        <w:tblW w:w="0" w:type="auto"/>
        <w:jc w:val="cente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4680"/>
        <w:gridCol w:w="4680"/>
      </w:tblGrid>
      <w:tr w14:paraId="27B5103F">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jc w:val="center"/>
        </w:trPr>
        <w:tc>
          <w:tcPr>
            <w:tcW w:w="6048" w:type="dxa"/>
            <w:gridSpan w:val="2"/>
            <w:shd w:val="clear" w:color="auto" w:fill="1B365D"/>
            <w:tcMar>
              <w:top w:w="140" w:type="dxa"/>
              <w:left w:w="150" w:type="dxa"/>
              <w:bottom w:w="140" w:type="dxa"/>
              <w:right w:w="150" w:type="dxa"/>
            </w:tcMar>
          </w:tcPr>
          <w:p w14:paraId="7EDA5DA3">
            <w:pPr>
              <w:spacing w:after="0"/>
              <w:jc w:val="left"/>
            </w:pPr>
            <w:r>
              <w:rPr>
                <w:rFonts w:ascii="Times New Roman" w:hAnsi="Times New Roman"/>
                <w:b/>
                <w:color w:val="FFFFFF"/>
                <w:sz w:val="24"/>
              </w:rPr>
              <w:t>THÔNG TIN BÁO CÁO THỰC HÀNH</w:t>
            </w:r>
          </w:p>
        </w:tc>
      </w:tr>
      <w:tr w14:paraId="1C08DF15">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jc w:val="center"/>
        </w:trPr>
        <w:tc>
          <w:tcPr>
            <w:tcW w:w="3312" w:type="dxa"/>
            <w:shd w:val="clear" w:color="auto" w:fill="F8F9FA"/>
            <w:tcMar>
              <w:top w:w="90" w:type="dxa"/>
              <w:left w:w="120" w:type="dxa"/>
              <w:bottom w:w="90" w:type="dxa"/>
              <w:right w:w="120" w:type="dxa"/>
            </w:tcMar>
          </w:tcPr>
          <w:p w14:paraId="457C94AD">
            <w:pPr>
              <w:spacing w:after="0" w:line="276" w:lineRule="auto"/>
            </w:pPr>
            <w:r>
              <w:rPr>
                <w:rFonts w:ascii="Times New Roman" w:hAnsi="Times New Roman"/>
                <w:b/>
                <w:sz w:val="24"/>
              </w:rPr>
              <w:t>Họ và tên sinh viên:</w:t>
            </w:r>
          </w:p>
        </w:tc>
        <w:tc>
          <w:tcPr>
            <w:tcW w:w="6048" w:type="dxa"/>
            <w:shd w:val="clear" w:color="auto" w:fill="F8F9FA"/>
            <w:tcMar>
              <w:top w:w="90" w:type="dxa"/>
              <w:left w:w="120" w:type="dxa"/>
              <w:bottom w:w="90" w:type="dxa"/>
              <w:right w:w="120" w:type="dxa"/>
            </w:tcMar>
          </w:tcPr>
          <w:p w14:paraId="3D63AC86">
            <w:pPr>
              <w:spacing w:after="0" w:line="276" w:lineRule="auto"/>
              <w:rPr>
                <w:rFonts w:hint="default"/>
                <w:lang w:val="en-US"/>
              </w:rPr>
            </w:pPr>
            <w:r>
              <w:rPr>
                <w:rFonts w:hint="default"/>
                <w:lang w:val="en-US"/>
              </w:rPr>
              <w:t>Huỳnh Phạm Ngọc Thắng</w:t>
            </w:r>
          </w:p>
        </w:tc>
      </w:tr>
      <w:tr w14:paraId="783AE7D2">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jc w:val="center"/>
        </w:trPr>
        <w:tc>
          <w:tcPr>
            <w:tcW w:w="3312" w:type="dxa"/>
            <w:shd w:val="clear" w:color="auto" w:fill="FFFFFF"/>
            <w:tcMar>
              <w:top w:w="90" w:type="dxa"/>
              <w:left w:w="120" w:type="dxa"/>
              <w:bottom w:w="90" w:type="dxa"/>
              <w:right w:w="120" w:type="dxa"/>
            </w:tcMar>
          </w:tcPr>
          <w:p w14:paraId="7C623F88">
            <w:pPr>
              <w:spacing w:after="0" w:line="276" w:lineRule="auto"/>
            </w:pPr>
            <w:r>
              <w:rPr>
                <w:rFonts w:ascii="Times New Roman" w:hAnsi="Times New Roman"/>
                <w:b/>
                <w:sz w:val="24"/>
              </w:rPr>
              <w:t>Mã số sinh viên (MSSV):</w:t>
            </w:r>
          </w:p>
        </w:tc>
        <w:tc>
          <w:tcPr>
            <w:tcW w:w="6048" w:type="dxa"/>
            <w:shd w:val="clear" w:color="auto" w:fill="FFFFFF"/>
            <w:tcMar>
              <w:top w:w="90" w:type="dxa"/>
              <w:left w:w="120" w:type="dxa"/>
              <w:bottom w:w="90" w:type="dxa"/>
              <w:right w:w="120" w:type="dxa"/>
            </w:tcMar>
          </w:tcPr>
          <w:p w14:paraId="36A789CC">
            <w:pPr>
              <w:spacing w:after="0" w:line="276" w:lineRule="auto"/>
              <w:rPr>
                <w:rFonts w:hint="default"/>
                <w:lang w:val="en-US"/>
              </w:rPr>
            </w:pPr>
            <w:r>
              <w:rPr>
                <w:rFonts w:hint="default"/>
                <w:lang w:val="en-US"/>
              </w:rPr>
              <w:t>25521672</w:t>
            </w:r>
          </w:p>
        </w:tc>
      </w:tr>
      <w:tr w14:paraId="28700238">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jc w:val="center"/>
        </w:trPr>
        <w:tc>
          <w:tcPr>
            <w:tcW w:w="3312" w:type="dxa"/>
            <w:shd w:val="clear" w:color="auto" w:fill="F8F9FA"/>
            <w:tcMar>
              <w:top w:w="90" w:type="dxa"/>
              <w:left w:w="120" w:type="dxa"/>
              <w:bottom w:w="90" w:type="dxa"/>
              <w:right w:w="120" w:type="dxa"/>
            </w:tcMar>
          </w:tcPr>
          <w:p w14:paraId="2A103A63">
            <w:pPr>
              <w:spacing w:after="0" w:line="276" w:lineRule="auto"/>
            </w:pPr>
            <w:r>
              <w:rPr>
                <w:rFonts w:ascii="Times New Roman" w:hAnsi="Times New Roman"/>
                <w:b/>
                <w:sz w:val="24"/>
              </w:rPr>
              <w:t>Lớp học phần:</w:t>
            </w:r>
          </w:p>
        </w:tc>
        <w:tc>
          <w:tcPr>
            <w:tcW w:w="6048" w:type="dxa"/>
            <w:shd w:val="clear" w:color="auto" w:fill="F8F9FA"/>
            <w:tcMar>
              <w:top w:w="90" w:type="dxa"/>
              <w:left w:w="120" w:type="dxa"/>
              <w:bottom w:w="90" w:type="dxa"/>
              <w:right w:w="120" w:type="dxa"/>
            </w:tcMar>
          </w:tcPr>
          <w:p w14:paraId="7D1D4AA8">
            <w:pPr>
              <w:spacing w:after="0" w:line="276" w:lineRule="auto"/>
              <w:rPr>
                <w:rFonts w:hint="default"/>
                <w:lang w:val="en-US"/>
              </w:rPr>
            </w:pPr>
            <w:r>
              <w:rPr>
                <w:rFonts w:hint="default"/>
                <w:lang w:val="en-US"/>
              </w:rPr>
              <w:t>CE118.R11.VMTN.1</w:t>
            </w:r>
          </w:p>
        </w:tc>
      </w:tr>
      <w:tr w14:paraId="6A431211">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jc w:val="center"/>
        </w:trPr>
        <w:tc>
          <w:tcPr>
            <w:tcW w:w="3312" w:type="dxa"/>
            <w:shd w:val="clear" w:color="auto" w:fill="FFFFFF"/>
            <w:tcMar>
              <w:top w:w="90" w:type="dxa"/>
              <w:left w:w="120" w:type="dxa"/>
              <w:bottom w:w="90" w:type="dxa"/>
              <w:right w:w="120" w:type="dxa"/>
            </w:tcMar>
          </w:tcPr>
          <w:p w14:paraId="3F25B227">
            <w:pPr>
              <w:spacing w:after="0" w:line="276" w:lineRule="auto"/>
            </w:pPr>
            <w:r>
              <w:rPr>
                <w:rFonts w:ascii="Times New Roman" w:hAnsi="Times New Roman"/>
                <w:b/>
                <w:sz w:val="24"/>
              </w:rPr>
              <w:t>Giảng viên hướng dẫn:</w:t>
            </w:r>
          </w:p>
        </w:tc>
        <w:tc>
          <w:tcPr>
            <w:tcW w:w="6048" w:type="dxa"/>
            <w:shd w:val="clear" w:color="auto" w:fill="FFFFFF"/>
            <w:tcMar>
              <w:top w:w="90" w:type="dxa"/>
              <w:left w:w="120" w:type="dxa"/>
              <w:bottom w:w="90" w:type="dxa"/>
              <w:right w:w="120" w:type="dxa"/>
            </w:tcMar>
          </w:tcPr>
          <w:p w14:paraId="38F894B3">
            <w:pPr>
              <w:spacing w:after="0" w:line="276" w:lineRule="auto"/>
              <w:rPr>
                <w:rFonts w:hint="default"/>
                <w:lang w:val="en-US"/>
              </w:rPr>
            </w:pPr>
            <w:r>
              <w:rPr>
                <w:rFonts w:hint="default"/>
                <w:lang w:val="en-US"/>
              </w:rPr>
              <w:t>Nguyễn Thành Nhân</w:t>
            </w:r>
          </w:p>
        </w:tc>
      </w:tr>
      <w:tr w14:paraId="5E2B3235">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jc w:val="center"/>
        </w:trPr>
        <w:tc>
          <w:tcPr>
            <w:tcW w:w="3312" w:type="dxa"/>
            <w:shd w:val="clear" w:color="auto" w:fill="F8F9FA"/>
            <w:tcMar>
              <w:top w:w="90" w:type="dxa"/>
              <w:left w:w="120" w:type="dxa"/>
              <w:bottom w:w="90" w:type="dxa"/>
              <w:right w:w="120" w:type="dxa"/>
            </w:tcMar>
          </w:tcPr>
          <w:p w14:paraId="643A2118">
            <w:pPr>
              <w:spacing w:after="0" w:line="276" w:lineRule="auto"/>
            </w:pPr>
            <w:r>
              <w:rPr>
                <w:rFonts w:ascii="Times New Roman" w:hAnsi="Times New Roman"/>
                <w:b/>
                <w:sz w:val="24"/>
              </w:rPr>
              <w:t>Ngày thực hiện:</w:t>
            </w:r>
          </w:p>
        </w:tc>
        <w:tc>
          <w:tcPr>
            <w:tcW w:w="6048" w:type="dxa"/>
            <w:shd w:val="clear" w:color="auto" w:fill="F8F9FA"/>
            <w:tcMar>
              <w:top w:w="90" w:type="dxa"/>
              <w:left w:w="120" w:type="dxa"/>
              <w:bottom w:w="90" w:type="dxa"/>
              <w:right w:w="120" w:type="dxa"/>
            </w:tcMar>
          </w:tcPr>
          <w:p w14:paraId="23251242">
            <w:pPr>
              <w:spacing w:after="0" w:line="276" w:lineRule="auto"/>
              <w:rPr>
                <w:rFonts w:hint="default"/>
                <w:lang w:val="en-US"/>
              </w:rPr>
            </w:pPr>
            <w:r>
              <w:rPr>
                <w:rFonts w:hint="default"/>
                <w:lang w:val="en-US"/>
              </w:rPr>
              <w:t>9/10/2026</w:t>
            </w:r>
          </w:p>
        </w:tc>
      </w:tr>
      <w:tr w14:paraId="5461460F">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jc w:val="center"/>
        </w:trPr>
        <w:tc>
          <w:tcPr>
            <w:tcW w:w="3312" w:type="dxa"/>
            <w:shd w:val="clear" w:color="auto" w:fill="FFFFFF"/>
            <w:tcMar>
              <w:top w:w="90" w:type="dxa"/>
              <w:left w:w="120" w:type="dxa"/>
              <w:bottom w:w="90" w:type="dxa"/>
              <w:right w:w="120" w:type="dxa"/>
            </w:tcMar>
          </w:tcPr>
          <w:p w14:paraId="1535ECD4">
            <w:pPr>
              <w:spacing w:after="0" w:line="276" w:lineRule="auto"/>
              <w:rPr>
                <w:rFonts w:hint="default"/>
                <w:lang w:val="en-US"/>
              </w:rPr>
            </w:pPr>
            <w:r>
              <w:rPr>
                <w:rFonts w:ascii="Times New Roman" w:hAnsi="Times New Roman"/>
                <w:b/>
                <w:sz w:val="24"/>
              </w:rPr>
              <w:t>Ghi chú</w:t>
            </w:r>
            <w:r>
              <w:rPr>
                <w:rFonts w:hint="default"/>
                <w:b/>
                <w:sz w:val="24"/>
                <w:lang w:val="en-US"/>
              </w:rPr>
              <w:t>:</w:t>
            </w:r>
          </w:p>
        </w:tc>
        <w:tc>
          <w:tcPr>
            <w:tcW w:w="6048" w:type="dxa"/>
            <w:shd w:val="clear" w:color="auto" w:fill="FFFFFF"/>
            <w:tcMar>
              <w:top w:w="90" w:type="dxa"/>
              <w:left w:w="120" w:type="dxa"/>
              <w:bottom w:w="90" w:type="dxa"/>
              <w:right w:w="120" w:type="dxa"/>
            </w:tcMar>
          </w:tcPr>
          <w:p w14:paraId="7CD63ECC">
            <w:pPr>
              <w:spacing w:after="0" w:line="276" w:lineRule="auto"/>
            </w:pPr>
          </w:p>
        </w:tc>
      </w:tr>
    </w:tbl>
    <w:p w14:paraId="0FAB9CB4">
      <w:r>
        <w:br w:type="page"/>
      </w:r>
    </w:p>
    <w:p w14:paraId="49B112A4">
      <w:pPr>
        <w:keepNext/>
        <w:spacing w:before="360" w:after="160"/>
        <w:rPr>
          <w:rFonts w:hint="default" w:ascii="Times New Roman" w:hAnsi="Times New Roman"/>
          <w:b/>
          <w:color w:val="1B365D"/>
          <w:sz w:val="28"/>
          <w:lang w:val="en-US"/>
        </w:rPr>
      </w:pPr>
      <w:r>
        <w:rPr>
          <w:rFonts w:hint="default"/>
          <w:b/>
          <w:color w:val="1B365D"/>
          <w:sz w:val="28"/>
          <w:lang w:val="en-US"/>
        </w:rPr>
        <w:t>BÀI 1: THIẾT KẾ KIỂU MOORE</w:t>
      </w:r>
    </w:p>
    <w:p w14:paraId="1FBC89CA">
      <w:pPr>
        <w:keepNext/>
        <w:spacing w:before="360" w:after="160"/>
      </w:pPr>
      <w:r>
        <w:rPr>
          <w:rFonts w:ascii="Times New Roman" w:hAnsi="Times New Roman"/>
          <w:b/>
          <w:color w:val="1B365D"/>
          <w:sz w:val="28"/>
        </w:rPr>
        <w:t>ĐỀ BÀI</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6E3CDE7D">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PrEx>
        <w:trPr>
          <w:cantSplit/>
          <w:jc w:val="center"/>
        </w:trPr>
        <w:tc>
          <w:tcPr>
            <w:tcW w:w="9360" w:type="dxa"/>
            <w:shd w:val="clear" w:color="auto" w:fill="F4F6F9"/>
            <w:tcMar>
              <w:top w:w="140" w:type="dxa"/>
              <w:left w:w="180" w:type="dxa"/>
              <w:bottom w:w="140" w:type="dxa"/>
              <w:right w:w="180" w:type="dxa"/>
            </w:tcMar>
          </w:tcPr>
          <w:p w14:paraId="2047AEDD">
            <w:pPr>
              <w:spacing w:after="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Thiết kế bộ phát hiện số cuối của mã số sinh viên (số thứ 8) theo quy ước sử dụng Moore và Mealy:</w:t>
            </w:r>
          </w:p>
          <w:p w14:paraId="12EB9E2A">
            <w:pPr>
              <w:spacing w:after="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Nếu số thứ 7 là số lẻ thì chuyển số cuối ấy thành 4-bit, nếu chưa đủ sinh viên thêm các bit 0 vào đầu. (VD: số cuối MSSV là 2 thì dãy cần phát hiện là 0010, số cuối MSSV là 9 thì dãy cần phát hiện là 1001).</w:t>
            </w:r>
          </w:p>
          <w:p w14:paraId="0D71C470">
            <w:pPr>
              <w:spacing w:after="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Nếu số thứ 7 là số chẵn thì lấy số cuối trừ đi 2 và chuyển số cuối ấy thành 3-bit, riêng các bạn sinh viên có số cuối là 0,1,2 thì số sau khi trừ lần lượt là 5, 6, 7. Nếu chưa đủ sinh viên thêm các bit 0 vào đầu. (VD: số cuối MSSV là 0 thì dãy cần phát hiện là 101, số cuối MSSV là 3 thì dãy cần phát hiện là 001).</w:t>
            </w:r>
          </w:p>
          <w:p w14:paraId="033A7D9C">
            <w:pPr>
              <w:spacing w:after="0"/>
              <w:rPr>
                <w:rFonts w:hint="default" w:ascii="Times New Roman" w:hAnsi="Times New Roman" w:cs="Times New Roman"/>
                <w:sz w:val="24"/>
                <w:szCs w:val="24"/>
              </w:rPr>
            </w:pPr>
            <w:r>
              <w:rPr>
                <w:rFonts w:hint="default" w:ascii="Times New Roman" w:hAnsi="Times New Roman" w:eastAsia="SimSun" w:cs="Times New Roman"/>
                <w:sz w:val="24"/>
                <w:szCs w:val="24"/>
              </w:rPr>
              <w:t>Khi phát hiện đúng số cuối theo quy ước trên thì output = 1, ngược lại bằng 0</w:t>
            </w:r>
          </w:p>
        </w:tc>
      </w:tr>
    </w:tbl>
    <w:p w14:paraId="4DFAEB1D">
      <w:pPr>
        <w:spacing w:before="0" w:after="240"/>
      </w:pPr>
    </w:p>
    <w:p w14:paraId="4A74AA55">
      <w:pPr>
        <w:keepNext/>
        <w:spacing w:before="360" w:after="160"/>
      </w:pPr>
      <w:r>
        <w:rPr>
          <w:rFonts w:ascii="Times New Roman" w:hAnsi="Times New Roman"/>
          <w:b/>
          <w:color w:val="1B365D"/>
          <w:sz w:val="28"/>
        </w:rPr>
        <w:t>GIẢI THÍCH CÁCH LÀM</w:t>
      </w:r>
    </w:p>
    <w:p w14:paraId="083027CA">
      <w:pPr>
        <w:spacing w:after="120"/>
        <w:rPr>
          <w:rFonts w:hint="default" w:ascii="Times New Roman" w:hAnsi="Times New Roman" w:eastAsia="SimSun" w:cs="Times New Roman"/>
          <w:sz w:val="26"/>
          <w:szCs w:val="26"/>
          <w:lang w:val="en-US"/>
        </w:rPr>
      </w:pPr>
      <w:r>
        <w:rPr>
          <w:rFonts w:hint="default" w:eastAsia="SimSun" w:cs="Times New Roman"/>
          <w:sz w:val="26"/>
          <w:szCs w:val="26"/>
          <w:lang w:val="en-US"/>
        </w:rPr>
        <w:t xml:space="preserve">- </w:t>
      </w:r>
      <w:r>
        <w:rPr>
          <w:rFonts w:hint="default" w:ascii="Times New Roman" w:hAnsi="Times New Roman" w:eastAsia="SimSun" w:cs="Times New Roman"/>
          <w:sz w:val="26"/>
          <w:szCs w:val="26"/>
          <w:lang w:val="en-US"/>
        </w:rPr>
        <w:t>MSSV: 25521672 --&gt; dãy cần phát hiện là 2: 0010</w:t>
      </w:r>
    </w:p>
    <w:p w14:paraId="2780251E">
      <w:pPr>
        <w:spacing w:after="120"/>
        <w:rPr>
          <w:rFonts w:hint="default" w:eastAsia="SimSun" w:cs="Times New Roman"/>
          <w:sz w:val="26"/>
          <w:szCs w:val="26"/>
          <w:lang w:val="en-US"/>
        </w:rPr>
      </w:pPr>
      <w:r>
        <w:rPr>
          <w:rFonts w:hint="default" w:eastAsia="SimSun" w:cs="Times New Roman"/>
          <w:sz w:val="26"/>
          <w:szCs w:val="26"/>
          <w:lang w:val="en-US"/>
        </w:rPr>
        <w:t>- Các trạng thái:</w:t>
      </w:r>
    </w:p>
    <w:p w14:paraId="3CA43F0B">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S0: ban đầu</w:t>
      </w:r>
      <w:r>
        <w:rPr>
          <w:rFonts w:hint="default" w:eastAsia="SimSun" w:cs="Times New Roman"/>
          <w:sz w:val="26"/>
          <w:szCs w:val="26"/>
          <w:lang w:val="en-US"/>
        </w:rPr>
        <w:t xml:space="preserve"> (chưa nhận được gì)</w:t>
      </w:r>
    </w:p>
    <w:p w14:paraId="5196DB31">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S1: nhận dc 0</w:t>
      </w:r>
    </w:p>
    <w:p w14:paraId="2D89B3EE">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S2: nhận dc 00</w:t>
      </w:r>
    </w:p>
    <w:p w14:paraId="27B20291">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S3: nhận dc 001</w:t>
      </w:r>
    </w:p>
    <w:p w14:paraId="302CDA4E">
      <w:pPr>
        <w:spacing w:after="120"/>
        <w:rPr>
          <w:rFonts w:hint="default" w:eastAsia="SimSun" w:cs="Times New Roman"/>
          <w:sz w:val="26"/>
          <w:szCs w:val="26"/>
          <w:lang w:val="en-US"/>
        </w:rPr>
      </w:pPr>
      <w:r>
        <w:rPr>
          <w:rFonts w:hint="default" w:ascii="Times New Roman" w:hAnsi="Times New Roman" w:eastAsia="SimSun" w:cs="Times New Roman"/>
          <w:sz w:val="26"/>
          <w:szCs w:val="26"/>
          <w:lang w:val="en-US"/>
        </w:rPr>
        <w:t>S4: nhận dc 0010</w:t>
      </w:r>
    </w:p>
    <w:p w14:paraId="33345007">
      <w:pPr>
        <w:spacing w:after="120"/>
      </w:pPr>
    </w:p>
    <w:p w14:paraId="40F0F45C">
      <w:pPr>
        <w:spacing w:after="120"/>
        <w:rPr>
          <w:rFonts w:hint="default"/>
          <w:lang w:val="en-US"/>
        </w:rPr>
      </w:pPr>
    </w:p>
    <w:p w14:paraId="5EDE6D64">
      <w:pPr>
        <w:spacing w:after="120"/>
        <w:rPr>
          <w:rFonts w:hint="default"/>
          <w:lang w:val="en-US"/>
        </w:rPr>
      </w:pPr>
    </w:p>
    <w:p w14:paraId="08E52A87">
      <w:pPr>
        <w:spacing w:after="120"/>
        <w:rPr>
          <w:rFonts w:hint="default"/>
          <w:lang w:val="en-US"/>
        </w:rPr>
      </w:pPr>
    </w:p>
    <w:p w14:paraId="25785B24">
      <w:pPr>
        <w:spacing w:after="120"/>
        <w:rPr>
          <w:rFonts w:hint="default"/>
          <w:lang w:val="en-US"/>
        </w:rPr>
      </w:pPr>
    </w:p>
    <w:p w14:paraId="4D2555BD">
      <w:pPr>
        <w:spacing w:after="120"/>
        <w:rPr>
          <w:rFonts w:hint="default"/>
          <w:lang w:val="en-US"/>
        </w:rPr>
      </w:pPr>
    </w:p>
    <w:p w14:paraId="60B9A06A">
      <w:pPr>
        <w:spacing w:after="120"/>
        <w:rPr>
          <w:rFonts w:hint="default"/>
          <w:lang w:val="en-US"/>
        </w:rPr>
      </w:pPr>
    </w:p>
    <w:p w14:paraId="3124047A">
      <w:pPr>
        <w:spacing w:after="120"/>
        <w:rPr>
          <w:rFonts w:hint="default"/>
          <w:lang w:val="en-US"/>
        </w:rPr>
      </w:pPr>
      <w:r>
        <w:rPr>
          <w:rFonts w:hint="default"/>
          <w:lang w:val="en-US"/>
        </w:rPr>
        <w:t>- Sơ đồ:</w:t>
      </w:r>
    </w:p>
    <w:p w14:paraId="212E9A56">
      <w:pPr>
        <w:spacing w:after="120"/>
        <w:rPr>
          <w:rFonts w:hint="default"/>
          <w:lang w:val="en-US"/>
        </w:rPr>
      </w:pPr>
      <w:r>
        <w:rPr>
          <w:rFonts w:hint="default" w:ascii="Times New Roman" w:hAnsi="Times New Roman" w:cs="Times New Roman"/>
          <w:sz w:val="28"/>
          <w:szCs w:val="28"/>
        </w:rPr>
        <w:drawing>
          <wp:inline distT="0" distB="0" distL="114300" distR="114300">
            <wp:extent cx="3847465" cy="2860040"/>
            <wp:effectExtent l="0" t="0" r="6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847465" cy="2860040"/>
                    </a:xfrm>
                    <a:prstGeom prst="rect">
                      <a:avLst/>
                    </a:prstGeom>
                    <a:noFill/>
                    <a:ln>
                      <a:noFill/>
                    </a:ln>
                  </pic:spPr>
                </pic:pic>
              </a:graphicData>
            </a:graphic>
          </wp:inline>
        </w:drawing>
      </w:r>
    </w:p>
    <w:p w14:paraId="651764E5">
      <w:pPr>
        <w:keepNext/>
        <w:spacing w:before="360" w:after="160"/>
      </w:pPr>
      <w:r>
        <w:rPr>
          <w:rFonts w:ascii="Times New Roman" w:hAnsi="Times New Roman"/>
          <w:b/>
          <w:color w:val="1B365D"/>
          <w:sz w:val="28"/>
        </w:rPr>
        <w:t>BẢNG KÍCH THÍCH / BẢNG TRẠNG THÁI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005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16525DF">
            <w:pPr>
              <w:widowControl w:val="0"/>
              <w:numPr>
                <w:ilvl w:val="0"/>
                <w:numId w:val="0"/>
              </w:numPr>
              <w:jc w:val="both"/>
              <w:rPr>
                <w:rFonts w:hint="default" w:ascii="Times New Roman" w:hAnsi="Times New Roman" w:eastAsia="SimSun" w:cs="Times New Roman"/>
                <w:sz w:val="28"/>
                <w:szCs w:val="28"/>
                <w:vertAlign w:val="baseline"/>
                <w:lang w:val="en-US"/>
              </w:rPr>
            </w:pPr>
          </w:p>
        </w:tc>
        <w:tc>
          <w:tcPr>
            <w:tcW w:w="1704" w:type="dxa"/>
          </w:tcPr>
          <w:p w14:paraId="3DAB5D4F">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TTHT</w:t>
            </w:r>
          </w:p>
        </w:tc>
        <w:tc>
          <w:tcPr>
            <w:tcW w:w="3409" w:type="dxa"/>
            <w:gridSpan w:val="2"/>
          </w:tcPr>
          <w:p w14:paraId="1962D196">
            <w:pPr>
              <w:widowControl w:val="0"/>
              <w:numPr>
                <w:ilvl w:val="0"/>
                <w:numId w:val="0"/>
              </w:numPr>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TTKT: Q2+ Q1+ Q0+</w:t>
            </w:r>
          </w:p>
        </w:tc>
        <w:tc>
          <w:tcPr>
            <w:tcW w:w="1705" w:type="dxa"/>
          </w:tcPr>
          <w:p w14:paraId="14B49EC9">
            <w:pPr>
              <w:widowControl w:val="0"/>
              <w:numPr>
                <w:ilvl w:val="0"/>
                <w:numId w:val="0"/>
              </w:numPr>
              <w:jc w:val="both"/>
              <w:rPr>
                <w:rFonts w:hint="default" w:ascii="Times New Roman" w:hAnsi="Times New Roman" w:eastAsia="SimSun" w:cs="Times New Roman"/>
                <w:sz w:val="28"/>
                <w:szCs w:val="28"/>
                <w:vertAlign w:val="baseline"/>
                <w:lang w:val="en-US"/>
              </w:rPr>
            </w:pPr>
          </w:p>
        </w:tc>
      </w:tr>
      <w:tr w14:paraId="5671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5F56D33">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Trạng thái</w:t>
            </w:r>
          </w:p>
        </w:tc>
        <w:tc>
          <w:tcPr>
            <w:tcW w:w="1704" w:type="dxa"/>
          </w:tcPr>
          <w:p w14:paraId="1338C09F">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Q2Q1Q0</w:t>
            </w:r>
          </w:p>
        </w:tc>
        <w:tc>
          <w:tcPr>
            <w:tcW w:w="1704" w:type="dxa"/>
          </w:tcPr>
          <w:p w14:paraId="53BD9E6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X = 0</w:t>
            </w:r>
          </w:p>
        </w:tc>
        <w:tc>
          <w:tcPr>
            <w:tcW w:w="1705" w:type="dxa"/>
          </w:tcPr>
          <w:p w14:paraId="7D7BB818">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X = 1</w:t>
            </w:r>
          </w:p>
        </w:tc>
        <w:tc>
          <w:tcPr>
            <w:tcW w:w="1705" w:type="dxa"/>
          </w:tcPr>
          <w:p w14:paraId="5395886F">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Y</w:t>
            </w:r>
          </w:p>
        </w:tc>
      </w:tr>
      <w:tr w14:paraId="6022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D5201D0">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S0</w:t>
            </w:r>
          </w:p>
        </w:tc>
        <w:tc>
          <w:tcPr>
            <w:tcW w:w="1704" w:type="dxa"/>
          </w:tcPr>
          <w:p w14:paraId="190D3803">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4" w:type="dxa"/>
          </w:tcPr>
          <w:p w14:paraId="0BBD6014">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001</w:t>
            </w:r>
          </w:p>
        </w:tc>
        <w:tc>
          <w:tcPr>
            <w:tcW w:w="1705" w:type="dxa"/>
          </w:tcPr>
          <w:p w14:paraId="6B98F983">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5" w:type="dxa"/>
          </w:tcPr>
          <w:p w14:paraId="19F707F4">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w:t>
            </w:r>
          </w:p>
        </w:tc>
      </w:tr>
      <w:tr w14:paraId="7D18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DC0F5B">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S1</w:t>
            </w:r>
          </w:p>
        </w:tc>
        <w:tc>
          <w:tcPr>
            <w:tcW w:w="1704" w:type="dxa"/>
          </w:tcPr>
          <w:p w14:paraId="46023B0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001</w:t>
            </w:r>
          </w:p>
        </w:tc>
        <w:tc>
          <w:tcPr>
            <w:tcW w:w="1704" w:type="dxa"/>
          </w:tcPr>
          <w:p w14:paraId="70DA0B09">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010</w:t>
            </w:r>
          </w:p>
        </w:tc>
        <w:tc>
          <w:tcPr>
            <w:tcW w:w="1705" w:type="dxa"/>
          </w:tcPr>
          <w:p w14:paraId="7530CD7E">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5" w:type="dxa"/>
          </w:tcPr>
          <w:p w14:paraId="286FBF35">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w:t>
            </w:r>
          </w:p>
        </w:tc>
      </w:tr>
      <w:tr w14:paraId="1D2D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63E2B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S2</w:t>
            </w:r>
          </w:p>
        </w:tc>
        <w:tc>
          <w:tcPr>
            <w:tcW w:w="1704" w:type="dxa"/>
          </w:tcPr>
          <w:p w14:paraId="32129D8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010</w:t>
            </w:r>
          </w:p>
        </w:tc>
        <w:tc>
          <w:tcPr>
            <w:tcW w:w="1704" w:type="dxa"/>
          </w:tcPr>
          <w:p w14:paraId="38B1BFFD">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010</w:t>
            </w:r>
          </w:p>
        </w:tc>
        <w:tc>
          <w:tcPr>
            <w:tcW w:w="1705" w:type="dxa"/>
          </w:tcPr>
          <w:p w14:paraId="17868715">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011</w:t>
            </w:r>
          </w:p>
        </w:tc>
        <w:tc>
          <w:tcPr>
            <w:tcW w:w="1705" w:type="dxa"/>
          </w:tcPr>
          <w:p w14:paraId="470A604F">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w:t>
            </w:r>
          </w:p>
        </w:tc>
      </w:tr>
      <w:tr w14:paraId="32D7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34D783">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S3</w:t>
            </w:r>
          </w:p>
        </w:tc>
        <w:tc>
          <w:tcPr>
            <w:tcW w:w="1704" w:type="dxa"/>
          </w:tcPr>
          <w:p w14:paraId="48E9A18C">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011</w:t>
            </w:r>
          </w:p>
        </w:tc>
        <w:tc>
          <w:tcPr>
            <w:tcW w:w="1704" w:type="dxa"/>
          </w:tcPr>
          <w:p w14:paraId="31F8AE5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100</w:t>
            </w:r>
          </w:p>
        </w:tc>
        <w:tc>
          <w:tcPr>
            <w:tcW w:w="1705" w:type="dxa"/>
          </w:tcPr>
          <w:p w14:paraId="46C6D6C8">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5" w:type="dxa"/>
          </w:tcPr>
          <w:p w14:paraId="7B44ABB7">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w:t>
            </w:r>
          </w:p>
        </w:tc>
      </w:tr>
      <w:tr w14:paraId="23FD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FC0E2F2">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S4</w:t>
            </w:r>
          </w:p>
        </w:tc>
        <w:tc>
          <w:tcPr>
            <w:tcW w:w="1704" w:type="dxa"/>
          </w:tcPr>
          <w:p w14:paraId="3FA4BA85">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100</w:t>
            </w:r>
          </w:p>
        </w:tc>
        <w:tc>
          <w:tcPr>
            <w:tcW w:w="1704" w:type="dxa"/>
          </w:tcPr>
          <w:p w14:paraId="35FC029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010</w:t>
            </w:r>
          </w:p>
        </w:tc>
        <w:tc>
          <w:tcPr>
            <w:tcW w:w="1705" w:type="dxa"/>
          </w:tcPr>
          <w:p w14:paraId="18F7331A">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5" w:type="dxa"/>
          </w:tcPr>
          <w:p w14:paraId="6C8DA325">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1</w:t>
            </w:r>
          </w:p>
        </w:tc>
      </w:tr>
    </w:tbl>
    <w:p w14:paraId="42074E80">
      <w:pPr>
        <w:spacing w:after="240"/>
      </w:pPr>
    </w:p>
    <w:p w14:paraId="49ADDBD6">
      <w:pPr>
        <w:keepNext/>
        <w:spacing w:before="360" w:after="160"/>
        <w:rPr>
          <w:rFonts w:hint="default"/>
          <w:lang w:val="en-US"/>
        </w:rPr>
      </w:pPr>
      <w:r>
        <w:rPr>
          <w:rFonts w:hint="default"/>
          <w:b/>
          <w:color w:val="1B365D"/>
          <w:sz w:val="28"/>
          <w:lang w:val="en-US"/>
        </w:rPr>
        <w:t>PHƯƠNG TRÌNH</w:t>
      </w:r>
    </w:p>
    <w:p w14:paraId="3122FDE9">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D2 = Q2’.Q1.Q0.X’</w:t>
      </w:r>
    </w:p>
    <w:p w14:paraId="402B9E2B">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D1 = Q2’.Q1.Q0’ + Q1’.X’.(Q2 xor Q0)</w:t>
      </w:r>
    </w:p>
    <w:p w14:paraId="0FEAC6D6">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D0 = Q2’.Q0’.(Q1 xor X)’</w:t>
      </w:r>
    </w:p>
    <w:p w14:paraId="00EE33E8">
      <w:pPr>
        <w:numPr>
          <w:ilvl w:val="0"/>
          <w:numId w:val="0"/>
        </w:numPr>
      </w:pPr>
      <w:r>
        <w:rPr>
          <w:rFonts w:hint="default" w:ascii="Times New Roman" w:hAnsi="Times New Roman" w:eastAsia="SimSun" w:cs="Times New Roman"/>
          <w:sz w:val="26"/>
          <w:szCs w:val="26"/>
          <w:lang w:val="en-US"/>
        </w:rPr>
        <w:t>Y = Q2</w:t>
      </w:r>
    </w:p>
    <w:p w14:paraId="74F145CA">
      <w:pPr>
        <w:keepNext/>
        <w:spacing w:before="360" w:after="160"/>
      </w:pPr>
      <w:r>
        <w:rPr>
          <w:rFonts w:ascii="Times New Roman" w:hAnsi="Times New Roman"/>
          <w:b/>
          <w:color w:val="1B365D"/>
          <w:sz w:val="28"/>
        </w:rPr>
        <w:t>SƠ ĐỒ MẠCH</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8000"/>
      </w:tblGrid>
      <w:tr w14:paraId="02A66629">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trHeight w:val="11782" w:hRule="atLeast"/>
          <w:jc w:val="center"/>
        </w:trPr>
        <w:tc>
          <w:tcPr>
            <w:tcW w:w="7620" w:type="dxa"/>
            <w:shd w:val="clear" w:color="auto" w:fill="F4F6F9"/>
            <w:tcMar>
              <w:top w:w="140" w:type="dxa"/>
              <w:left w:w="180" w:type="dxa"/>
              <w:bottom w:w="140" w:type="dxa"/>
              <w:right w:w="180" w:type="dxa"/>
            </w:tcMar>
          </w:tcPr>
          <w:p w14:paraId="1F614156">
            <w:pPr>
              <w:spacing w:after="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20895" cy="34544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620895" cy="3454400"/>
                          </a:xfrm>
                          <a:prstGeom prst="rect">
                            <a:avLst/>
                          </a:prstGeom>
                          <a:noFill/>
                          <a:ln>
                            <a:noFill/>
                          </a:ln>
                        </pic:spPr>
                      </pic:pic>
                    </a:graphicData>
                  </a:graphic>
                </wp:inline>
              </w:drawing>
            </w:r>
          </w:p>
          <w:p w14:paraId="3913D72B">
            <w:pPr>
              <w:spacing w:after="0"/>
            </w:pPr>
            <w:r>
              <w:rPr>
                <w:rFonts w:hint="default" w:ascii="Times New Roman" w:hAnsi="Times New Roman" w:cs="Times New Roman"/>
                <w:sz w:val="28"/>
                <w:szCs w:val="28"/>
              </w:rPr>
              <w:drawing>
                <wp:inline distT="0" distB="0" distL="114300" distR="114300">
                  <wp:extent cx="4438650" cy="37338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438650" cy="3733800"/>
                          </a:xfrm>
                          <a:prstGeom prst="rect">
                            <a:avLst/>
                          </a:prstGeom>
                          <a:noFill/>
                          <a:ln>
                            <a:noFill/>
                          </a:ln>
                        </pic:spPr>
                      </pic:pic>
                    </a:graphicData>
                  </a:graphic>
                </wp:inline>
              </w:drawing>
            </w:r>
          </w:p>
          <w:p w14:paraId="36FCA4B4">
            <w:pPr>
              <w:spacing w:after="0"/>
            </w:pPr>
          </w:p>
        </w:tc>
      </w:tr>
    </w:tbl>
    <w:p w14:paraId="5B46F670">
      <w:pPr>
        <w:spacing w:before="0" w:after="240"/>
      </w:pPr>
    </w:p>
    <w:p w14:paraId="2F02ADB3">
      <w:pPr>
        <w:keepNext/>
        <w:spacing w:before="360" w:after="160"/>
      </w:pPr>
      <w:r>
        <w:rPr>
          <w:rFonts w:ascii="Times New Roman" w:hAnsi="Times New Roman"/>
          <w:b/>
          <w:color w:val="1B365D"/>
          <w:sz w:val="28"/>
        </w:rPr>
        <w:t xml:space="preserve"> KẾT QUẢ MÔ PHỎNG</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445998AA">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369940F9">
            <w:pPr>
              <w:spacing w:after="0"/>
              <w:jc w:val="center"/>
            </w:pPr>
            <w:r>
              <w:rPr>
                <w:rFonts w:hint="default" w:ascii="Times New Roman" w:hAnsi="Times New Roman" w:cs="Times New Roman"/>
                <w:sz w:val="28"/>
                <w:szCs w:val="28"/>
              </w:rPr>
              <w:drawing>
                <wp:inline distT="0" distB="0" distL="114300" distR="114300">
                  <wp:extent cx="5262880" cy="63817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62880" cy="638175"/>
                          </a:xfrm>
                          <a:prstGeom prst="rect">
                            <a:avLst/>
                          </a:prstGeom>
                          <a:noFill/>
                          <a:ln>
                            <a:noFill/>
                          </a:ln>
                        </pic:spPr>
                      </pic:pic>
                    </a:graphicData>
                  </a:graphic>
                </wp:inline>
              </w:drawing>
            </w:r>
          </w:p>
        </w:tc>
      </w:tr>
    </w:tbl>
    <w:p w14:paraId="2A9F588C">
      <w:pPr>
        <w:spacing w:before="0" w:after="240"/>
      </w:pPr>
    </w:p>
    <w:p w14:paraId="75937148">
      <w:pPr>
        <w:spacing w:before="0" w:after="240"/>
      </w:pPr>
    </w:p>
    <w:p w14:paraId="7DC7BB87">
      <w:pPr>
        <w:spacing w:before="0" w:after="240"/>
      </w:pPr>
    </w:p>
    <w:p w14:paraId="789AF005">
      <w:pPr>
        <w:spacing w:before="0" w:after="240"/>
      </w:pPr>
    </w:p>
    <w:p w14:paraId="035C46D6">
      <w:pPr>
        <w:spacing w:before="0" w:after="240"/>
      </w:pPr>
    </w:p>
    <w:p w14:paraId="38BE69B0">
      <w:pPr>
        <w:spacing w:before="0" w:after="240"/>
      </w:pPr>
    </w:p>
    <w:p w14:paraId="003754CB">
      <w:pPr>
        <w:spacing w:before="0" w:after="240"/>
      </w:pPr>
    </w:p>
    <w:p w14:paraId="3300EB45">
      <w:pPr>
        <w:spacing w:before="0" w:after="240"/>
      </w:pPr>
    </w:p>
    <w:p w14:paraId="7522110D">
      <w:pPr>
        <w:spacing w:before="0" w:after="240"/>
      </w:pPr>
    </w:p>
    <w:p w14:paraId="4FDD1671">
      <w:pPr>
        <w:spacing w:before="0" w:after="240"/>
      </w:pPr>
    </w:p>
    <w:p w14:paraId="78A5D7E8">
      <w:pPr>
        <w:spacing w:before="0" w:after="240"/>
      </w:pPr>
    </w:p>
    <w:p w14:paraId="5536DA18">
      <w:pPr>
        <w:spacing w:before="0" w:after="240"/>
      </w:pPr>
    </w:p>
    <w:p w14:paraId="229FE84C">
      <w:pPr>
        <w:spacing w:before="0" w:after="240"/>
      </w:pPr>
    </w:p>
    <w:p w14:paraId="08B2EB41">
      <w:pPr>
        <w:spacing w:before="0" w:after="240"/>
      </w:pPr>
    </w:p>
    <w:p w14:paraId="2EDD5CA3">
      <w:pPr>
        <w:spacing w:before="0" w:after="240"/>
      </w:pPr>
    </w:p>
    <w:p w14:paraId="38E6FF46">
      <w:pPr>
        <w:spacing w:before="0" w:after="240"/>
      </w:pPr>
    </w:p>
    <w:p w14:paraId="4F8E5D32">
      <w:pPr>
        <w:spacing w:before="0" w:after="240"/>
      </w:pPr>
    </w:p>
    <w:p w14:paraId="332E59B2">
      <w:pPr>
        <w:spacing w:before="0" w:after="240"/>
      </w:pPr>
    </w:p>
    <w:p w14:paraId="361BBB97">
      <w:pPr>
        <w:keepNext/>
        <w:spacing w:before="360" w:after="160"/>
        <w:rPr>
          <w:rFonts w:hint="default" w:ascii="Times New Roman" w:hAnsi="Times New Roman"/>
          <w:b/>
          <w:color w:val="1B365D"/>
          <w:sz w:val="28"/>
          <w:lang w:val="en-US"/>
        </w:rPr>
      </w:pPr>
      <w:r>
        <w:rPr>
          <w:rFonts w:hint="default"/>
          <w:b/>
          <w:color w:val="1B365D"/>
          <w:sz w:val="28"/>
          <w:lang w:val="en-US"/>
        </w:rPr>
        <w:t>BÀI 2: THIẾT KẾ KIỂU MEALY</w:t>
      </w:r>
    </w:p>
    <w:p w14:paraId="1303BC30">
      <w:pPr>
        <w:keepNext/>
        <w:spacing w:before="360" w:after="160"/>
      </w:pPr>
      <w:r>
        <w:rPr>
          <w:rFonts w:ascii="Times New Roman" w:hAnsi="Times New Roman"/>
          <w:b/>
          <w:color w:val="1B365D"/>
          <w:sz w:val="28"/>
        </w:rPr>
        <w:t>ĐỀ BÀI</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27A0659F">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47068579">
            <w:pPr>
              <w:spacing w:after="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Thiết kế bộ phát hiện số cuối của mã số sinh viên (số thứ 8) theo quy ước sử dụng Moore và Mealy:</w:t>
            </w:r>
          </w:p>
          <w:p w14:paraId="33425736">
            <w:pPr>
              <w:spacing w:after="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Nếu số thứ 7 là số lẻ thì chuyển số cuối ấy thành 4-bit, nếu chưa đủ sinh viên thêm các bit 0 vào đầu. (VD: số cuối MSSV là 2 thì dãy cần phát hiện là 0010, số cuối MSSV là 9 thì dãy cần phát hiện là 1001).</w:t>
            </w:r>
          </w:p>
          <w:p w14:paraId="3E0FBEFF">
            <w:pPr>
              <w:spacing w:after="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Nếu số thứ 7 là số chẵn thì lấy số cuối trừ đi 2 và chuyển số cuối ấy thành 3-bit, riêng các bạn sinh viên có số cuối là 0,1,2 thì số sau khi trừ lần lượt là 5, 6, 7. Nếu chưa đủ sinh viên thêm các bit 0 vào đầu. (VD: số cuối MSSV là 0 thì dãy cần phát hiện là 101, số cuối MSSV là 3 thì dãy cần phát hiện là 001).</w:t>
            </w:r>
          </w:p>
          <w:p w14:paraId="4B4AEB72">
            <w:pPr>
              <w:spacing w:after="0"/>
              <w:rPr>
                <w:rFonts w:hint="default" w:ascii="Times New Roman" w:hAnsi="Times New Roman" w:cs="Times New Roman"/>
                <w:sz w:val="24"/>
                <w:szCs w:val="24"/>
              </w:rPr>
            </w:pPr>
            <w:r>
              <w:rPr>
                <w:rFonts w:hint="default" w:ascii="Times New Roman" w:hAnsi="Times New Roman" w:eastAsia="SimSun" w:cs="Times New Roman"/>
                <w:sz w:val="24"/>
                <w:szCs w:val="24"/>
              </w:rPr>
              <w:t>Khi phát hiện đúng số cuối theo quy ước trên thì output = 1, ngược lại bằng 0</w:t>
            </w:r>
          </w:p>
        </w:tc>
      </w:tr>
    </w:tbl>
    <w:p w14:paraId="2503E8C6">
      <w:pPr>
        <w:spacing w:before="0" w:after="240"/>
      </w:pPr>
    </w:p>
    <w:p w14:paraId="253A3C1E">
      <w:pPr>
        <w:keepNext/>
        <w:spacing w:before="360" w:after="160"/>
      </w:pPr>
      <w:r>
        <w:rPr>
          <w:rFonts w:ascii="Times New Roman" w:hAnsi="Times New Roman"/>
          <w:b/>
          <w:color w:val="1B365D"/>
          <w:sz w:val="28"/>
        </w:rPr>
        <w:t>GIẢI THÍCH CÁCH LÀM</w:t>
      </w:r>
    </w:p>
    <w:p w14:paraId="01AA9FDA">
      <w:pPr>
        <w:spacing w:after="120"/>
        <w:rPr>
          <w:rFonts w:hint="default" w:ascii="Times New Roman" w:hAnsi="Times New Roman" w:eastAsia="SimSun" w:cs="Times New Roman"/>
          <w:sz w:val="26"/>
          <w:szCs w:val="26"/>
          <w:lang w:val="en-US"/>
        </w:rPr>
      </w:pPr>
      <w:r>
        <w:rPr>
          <w:rFonts w:hint="default" w:eastAsia="SimSun" w:cs="Times New Roman"/>
          <w:sz w:val="26"/>
          <w:szCs w:val="26"/>
          <w:lang w:val="en-US"/>
        </w:rPr>
        <w:t xml:space="preserve">- </w:t>
      </w:r>
      <w:r>
        <w:rPr>
          <w:rFonts w:hint="default" w:ascii="Times New Roman" w:hAnsi="Times New Roman" w:eastAsia="SimSun" w:cs="Times New Roman"/>
          <w:sz w:val="26"/>
          <w:szCs w:val="26"/>
          <w:lang w:val="en-US"/>
        </w:rPr>
        <w:t>MSSV: 25521672 --&gt; dãy cần phát hiện là 2: 0010</w:t>
      </w:r>
    </w:p>
    <w:p w14:paraId="5E34A763">
      <w:pPr>
        <w:spacing w:after="120"/>
        <w:rPr>
          <w:rFonts w:hint="default" w:eastAsia="SimSun" w:cs="Times New Roman"/>
          <w:sz w:val="26"/>
          <w:szCs w:val="26"/>
          <w:lang w:val="en-US"/>
        </w:rPr>
      </w:pPr>
      <w:r>
        <w:rPr>
          <w:rFonts w:hint="default" w:eastAsia="SimSun" w:cs="Times New Roman"/>
          <w:sz w:val="26"/>
          <w:szCs w:val="26"/>
          <w:lang w:val="en-US"/>
        </w:rPr>
        <w:t>- Các trạng thái:</w:t>
      </w:r>
    </w:p>
    <w:p w14:paraId="4D9453B5">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S0: ban đầu</w:t>
      </w:r>
      <w:r>
        <w:rPr>
          <w:rFonts w:hint="default" w:eastAsia="SimSun" w:cs="Times New Roman"/>
          <w:sz w:val="26"/>
          <w:szCs w:val="26"/>
          <w:lang w:val="en-US"/>
        </w:rPr>
        <w:t xml:space="preserve"> (chưa nhận được gì)</w:t>
      </w:r>
    </w:p>
    <w:p w14:paraId="4C92BF8C">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S1: nhận dc 0</w:t>
      </w:r>
    </w:p>
    <w:p w14:paraId="1CAF4C6E">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S2: nhận dc 00</w:t>
      </w:r>
    </w:p>
    <w:p w14:paraId="11C3CF5C">
      <w:pPr>
        <w:numPr>
          <w:ilvl w:val="0"/>
          <w:numId w:val="0"/>
        </w:numPr>
        <w:rPr>
          <w:rFonts w:hint="default" w:eastAsia="SimSun" w:cs="Times New Roman"/>
          <w:sz w:val="26"/>
          <w:szCs w:val="26"/>
          <w:lang w:val="en-US"/>
        </w:rPr>
      </w:pPr>
      <w:r>
        <w:rPr>
          <w:rFonts w:hint="default" w:ascii="Times New Roman" w:hAnsi="Times New Roman" w:eastAsia="SimSun" w:cs="Times New Roman"/>
          <w:sz w:val="26"/>
          <w:szCs w:val="26"/>
          <w:lang w:val="en-US"/>
        </w:rPr>
        <w:t>S3: nhận dc 001</w:t>
      </w:r>
    </w:p>
    <w:p w14:paraId="2CB569BC">
      <w:pPr>
        <w:spacing w:after="120"/>
      </w:pPr>
    </w:p>
    <w:p w14:paraId="3B561662">
      <w:pPr>
        <w:spacing w:after="120"/>
        <w:rPr>
          <w:rFonts w:hint="default"/>
          <w:lang w:val="en-US"/>
        </w:rPr>
      </w:pPr>
    </w:p>
    <w:p w14:paraId="23C97052">
      <w:pPr>
        <w:spacing w:after="120"/>
        <w:rPr>
          <w:rFonts w:hint="default"/>
          <w:lang w:val="en-US"/>
        </w:rPr>
      </w:pPr>
    </w:p>
    <w:p w14:paraId="30A6E6FD">
      <w:pPr>
        <w:spacing w:after="120"/>
        <w:rPr>
          <w:rFonts w:hint="default"/>
          <w:lang w:val="en-US"/>
        </w:rPr>
      </w:pPr>
    </w:p>
    <w:p w14:paraId="3644FCA0">
      <w:pPr>
        <w:spacing w:after="120"/>
        <w:rPr>
          <w:rFonts w:hint="default"/>
          <w:lang w:val="en-US"/>
        </w:rPr>
      </w:pPr>
    </w:p>
    <w:p w14:paraId="401969C1">
      <w:pPr>
        <w:spacing w:after="120"/>
        <w:rPr>
          <w:rFonts w:hint="default"/>
          <w:lang w:val="en-US"/>
        </w:rPr>
      </w:pPr>
    </w:p>
    <w:p w14:paraId="00780754">
      <w:pPr>
        <w:spacing w:after="120"/>
        <w:rPr>
          <w:rFonts w:hint="default"/>
          <w:lang w:val="en-US"/>
        </w:rPr>
      </w:pPr>
    </w:p>
    <w:p w14:paraId="51315885">
      <w:pPr>
        <w:spacing w:after="120"/>
        <w:rPr>
          <w:rFonts w:hint="default"/>
          <w:lang w:val="en-US"/>
        </w:rPr>
      </w:pPr>
    </w:p>
    <w:p w14:paraId="15025AA1">
      <w:pPr>
        <w:spacing w:after="120"/>
        <w:rPr>
          <w:rFonts w:hint="default"/>
          <w:lang w:val="en-US"/>
        </w:rPr>
      </w:pPr>
      <w:r>
        <w:rPr>
          <w:rFonts w:hint="default"/>
          <w:lang w:val="en-US"/>
        </w:rPr>
        <w:t>- Sơ đồ:</w:t>
      </w:r>
    </w:p>
    <w:p w14:paraId="147852C8">
      <w:pPr>
        <w:spacing w:after="120"/>
        <w:rPr>
          <w:rFonts w:hint="default"/>
          <w:lang w:val="en-US"/>
        </w:rPr>
      </w:pPr>
      <w:r>
        <w:rPr>
          <w:rFonts w:hint="default" w:ascii="Times New Roman" w:hAnsi="Times New Roman" w:cs="Times New Roman"/>
          <w:sz w:val="28"/>
          <w:szCs w:val="28"/>
        </w:rPr>
        <w:drawing>
          <wp:inline distT="0" distB="0" distL="114300" distR="114300">
            <wp:extent cx="5273675" cy="3486785"/>
            <wp:effectExtent l="0" t="0" r="9525" b="571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0"/>
                    <a:stretch>
                      <a:fillRect/>
                    </a:stretch>
                  </pic:blipFill>
                  <pic:spPr>
                    <a:xfrm>
                      <a:off x="0" y="0"/>
                      <a:ext cx="5273675" cy="3486785"/>
                    </a:xfrm>
                    <a:prstGeom prst="rect">
                      <a:avLst/>
                    </a:prstGeom>
                    <a:noFill/>
                    <a:ln>
                      <a:noFill/>
                    </a:ln>
                  </pic:spPr>
                </pic:pic>
              </a:graphicData>
            </a:graphic>
          </wp:inline>
        </w:drawing>
      </w:r>
    </w:p>
    <w:p w14:paraId="7C36227F">
      <w:pPr>
        <w:keepNext/>
        <w:spacing w:before="360" w:after="160"/>
      </w:pPr>
      <w:r>
        <w:rPr>
          <w:rFonts w:ascii="Times New Roman" w:hAnsi="Times New Roman"/>
          <w:b/>
          <w:color w:val="1B365D"/>
          <w:sz w:val="28"/>
        </w:rPr>
        <w:t>BẢNG KÍCH THÍCH / BẢNG TRẠNG THÁI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154"/>
        <w:gridCol w:w="1419"/>
        <w:gridCol w:w="1421"/>
        <w:gridCol w:w="1420"/>
        <w:gridCol w:w="1420"/>
      </w:tblGrid>
      <w:tr w14:paraId="740E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2408B26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Trạng Thái</w:t>
            </w:r>
          </w:p>
        </w:tc>
        <w:tc>
          <w:tcPr>
            <w:tcW w:w="1154" w:type="dxa"/>
          </w:tcPr>
          <w:p w14:paraId="573BE22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 = Q1Q0</w:t>
            </w:r>
          </w:p>
        </w:tc>
        <w:tc>
          <w:tcPr>
            <w:tcW w:w="5680" w:type="dxa"/>
            <w:gridSpan w:val="4"/>
            <w:vAlign w:val="top"/>
          </w:tcPr>
          <w:p w14:paraId="1FA0D1DF">
            <w:pPr>
              <w:widowControl w:val="0"/>
              <w:numPr>
                <w:ilvl w:val="0"/>
                <w:numId w:val="0"/>
              </w:numPr>
              <w:jc w:val="center"/>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lang w:val="en-US"/>
              </w:rPr>
              <w:t>TTKT &amp; Y</w:t>
            </w:r>
          </w:p>
        </w:tc>
      </w:tr>
      <w:tr w14:paraId="5DCA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47F00966">
            <w:pPr>
              <w:widowControl w:val="0"/>
              <w:numPr>
                <w:ilvl w:val="0"/>
                <w:numId w:val="0"/>
              </w:numPr>
              <w:jc w:val="both"/>
              <w:rPr>
                <w:rFonts w:hint="default" w:ascii="Times New Roman" w:hAnsi="Times New Roman" w:cs="Times New Roman"/>
                <w:sz w:val="28"/>
                <w:szCs w:val="28"/>
                <w:vertAlign w:val="baseline"/>
                <w:lang w:val="en-US"/>
              </w:rPr>
            </w:pPr>
          </w:p>
        </w:tc>
        <w:tc>
          <w:tcPr>
            <w:tcW w:w="1154" w:type="dxa"/>
          </w:tcPr>
          <w:p w14:paraId="292ECE19">
            <w:pPr>
              <w:widowControl w:val="0"/>
              <w:numPr>
                <w:ilvl w:val="0"/>
                <w:numId w:val="0"/>
              </w:numPr>
              <w:jc w:val="both"/>
              <w:rPr>
                <w:rFonts w:hint="default" w:ascii="Times New Roman" w:hAnsi="Times New Roman" w:cs="Times New Roman"/>
                <w:sz w:val="28"/>
                <w:szCs w:val="28"/>
                <w:vertAlign w:val="baseline"/>
                <w:lang w:val="en-US"/>
              </w:rPr>
            </w:pPr>
          </w:p>
        </w:tc>
        <w:tc>
          <w:tcPr>
            <w:tcW w:w="1419" w:type="dxa"/>
          </w:tcPr>
          <w:p w14:paraId="317769C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0</w:t>
            </w:r>
          </w:p>
        </w:tc>
        <w:tc>
          <w:tcPr>
            <w:tcW w:w="1421" w:type="dxa"/>
          </w:tcPr>
          <w:p w14:paraId="48CE588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c>
          <w:tcPr>
            <w:tcW w:w="1420" w:type="dxa"/>
          </w:tcPr>
          <w:p w14:paraId="3C5900B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1</w:t>
            </w:r>
          </w:p>
        </w:tc>
        <w:tc>
          <w:tcPr>
            <w:tcW w:w="1420" w:type="dxa"/>
          </w:tcPr>
          <w:p w14:paraId="7672693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r>
      <w:tr w14:paraId="4BE11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5A1CCC1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154" w:type="dxa"/>
          </w:tcPr>
          <w:p w14:paraId="7E6D544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w:t>
            </w:r>
          </w:p>
        </w:tc>
        <w:tc>
          <w:tcPr>
            <w:tcW w:w="1419" w:type="dxa"/>
          </w:tcPr>
          <w:p w14:paraId="4D4E1BF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01</w:t>
            </w:r>
          </w:p>
        </w:tc>
        <w:tc>
          <w:tcPr>
            <w:tcW w:w="1421" w:type="dxa"/>
          </w:tcPr>
          <w:p w14:paraId="3828019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20" w:type="dxa"/>
          </w:tcPr>
          <w:p w14:paraId="0D5C516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w:t>
            </w:r>
          </w:p>
        </w:tc>
        <w:tc>
          <w:tcPr>
            <w:tcW w:w="1420" w:type="dxa"/>
          </w:tcPr>
          <w:p w14:paraId="55F6E0E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02F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000D68B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154" w:type="dxa"/>
          </w:tcPr>
          <w:p w14:paraId="3338F33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w:t>
            </w:r>
          </w:p>
        </w:tc>
        <w:tc>
          <w:tcPr>
            <w:tcW w:w="1419" w:type="dxa"/>
          </w:tcPr>
          <w:p w14:paraId="75770A4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10</w:t>
            </w:r>
          </w:p>
        </w:tc>
        <w:tc>
          <w:tcPr>
            <w:tcW w:w="1421" w:type="dxa"/>
          </w:tcPr>
          <w:p w14:paraId="38BC34C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20" w:type="dxa"/>
          </w:tcPr>
          <w:p w14:paraId="6C08D86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w:t>
            </w:r>
          </w:p>
        </w:tc>
        <w:tc>
          <w:tcPr>
            <w:tcW w:w="1420" w:type="dxa"/>
          </w:tcPr>
          <w:p w14:paraId="59F2378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E7A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07AD7FD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154" w:type="dxa"/>
          </w:tcPr>
          <w:p w14:paraId="1077285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1419" w:type="dxa"/>
          </w:tcPr>
          <w:p w14:paraId="60FE64D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10</w:t>
            </w:r>
          </w:p>
        </w:tc>
        <w:tc>
          <w:tcPr>
            <w:tcW w:w="1421" w:type="dxa"/>
          </w:tcPr>
          <w:p w14:paraId="167059B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20" w:type="dxa"/>
          </w:tcPr>
          <w:p w14:paraId="690B980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11</w:t>
            </w:r>
          </w:p>
        </w:tc>
        <w:tc>
          <w:tcPr>
            <w:tcW w:w="1420" w:type="dxa"/>
          </w:tcPr>
          <w:p w14:paraId="7780058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BBA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009D7D1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w:t>
            </w:r>
          </w:p>
        </w:tc>
        <w:tc>
          <w:tcPr>
            <w:tcW w:w="1154" w:type="dxa"/>
          </w:tcPr>
          <w:p w14:paraId="0B23AA4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w:t>
            </w:r>
          </w:p>
        </w:tc>
        <w:tc>
          <w:tcPr>
            <w:tcW w:w="1419" w:type="dxa"/>
          </w:tcPr>
          <w:p w14:paraId="657874F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w:t>
            </w:r>
          </w:p>
        </w:tc>
        <w:tc>
          <w:tcPr>
            <w:tcW w:w="1421" w:type="dxa"/>
          </w:tcPr>
          <w:p w14:paraId="5607667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420" w:type="dxa"/>
          </w:tcPr>
          <w:p w14:paraId="085FA70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w:t>
            </w:r>
          </w:p>
        </w:tc>
        <w:tc>
          <w:tcPr>
            <w:tcW w:w="1420" w:type="dxa"/>
          </w:tcPr>
          <w:p w14:paraId="64FFC65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bl>
    <w:p w14:paraId="707FF94D">
      <w:pPr>
        <w:keepNext/>
        <w:spacing w:before="360" w:after="160"/>
        <w:rPr>
          <w:rFonts w:hint="default"/>
          <w:lang w:val="en-US"/>
        </w:rPr>
      </w:pPr>
      <w:r>
        <w:rPr>
          <w:rFonts w:hint="default"/>
          <w:b/>
          <w:color w:val="1B365D"/>
          <w:sz w:val="28"/>
          <w:lang w:val="en-US"/>
        </w:rPr>
        <w:t>PHƯƠNG TRÌNH</w:t>
      </w:r>
    </w:p>
    <w:p w14:paraId="1450343E">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Y = Q1Q0X’</w:t>
      </w:r>
    </w:p>
    <w:p w14:paraId="3223087E">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D1 = Q1Q0’ + Q1’Q0X’</w:t>
      </w:r>
    </w:p>
    <w:p w14:paraId="4F6D5E4B">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D0 = Q0’(Q1 xor X)’</w:t>
      </w:r>
    </w:p>
    <w:p w14:paraId="2878A08D">
      <w:pPr>
        <w:numPr>
          <w:ilvl w:val="0"/>
          <w:numId w:val="0"/>
        </w:numPr>
        <w:rPr>
          <w:rFonts w:hint="default" w:ascii="Times New Roman" w:hAnsi="Times New Roman" w:cs="Times New Roman"/>
          <w:sz w:val="28"/>
          <w:szCs w:val="28"/>
          <w:lang w:val="en-US"/>
        </w:rPr>
      </w:pPr>
    </w:p>
    <w:p w14:paraId="27CEE365">
      <w:pPr>
        <w:spacing w:after="240"/>
      </w:pPr>
    </w:p>
    <w:p w14:paraId="69E0D499">
      <w:pPr>
        <w:keepNext/>
        <w:spacing w:before="360" w:after="160"/>
      </w:pPr>
      <w:r>
        <w:rPr>
          <w:rFonts w:ascii="Times New Roman" w:hAnsi="Times New Roman"/>
          <w:b/>
          <w:color w:val="1B365D"/>
          <w:sz w:val="28"/>
        </w:rPr>
        <w:t>SƠ ĐỒ MẠCH</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8620"/>
      </w:tblGrid>
      <w:tr w14:paraId="2CC641D7">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trHeight w:val="9122" w:hRule="atLeast"/>
          <w:jc w:val="center"/>
        </w:trPr>
        <w:tc>
          <w:tcPr>
            <w:tcW w:w="8620" w:type="dxa"/>
            <w:shd w:val="clear" w:color="auto" w:fill="F4F6F9"/>
            <w:tcMar>
              <w:top w:w="140" w:type="dxa"/>
              <w:left w:w="180" w:type="dxa"/>
              <w:bottom w:w="140" w:type="dxa"/>
              <w:right w:w="180" w:type="dxa"/>
            </w:tcMar>
          </w:tcPr>
          <w:p w14:paraId="10650BAF">
            <w:pPr>
              <w:spacing w:after="0"/>
              <w:rPr>
                <w:rFonts w:hint="default" w:ascii="Times New Roman" w:hAnsi="Times New Roman" w:cs="Times New Roman"/>
                <w:sz w:val="28"/>
                <w:szCs w:val="28"/>
              </w:rPr>
            </w:pPr>
          </w:p>
          <w:p w14:paraId="7833795C">
            <w:pPr>
              <w:spacing w:after="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1875155"/>
                  <wp:effectExtent l="0" t="0" r="4445" b="444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1"/>
                          <a:stretch>
                            <a:fillRect/>
                          </a:stretch>
                        </pic:blipFill>
                        <pic:spPr>
                          <a:xfrm>
                            <a:off x="0" y="0"/>
                            <a:ext cx="5266055" cy="1875155"/>
                          </a:xfrm>
                          <a:prstGeom prst="rect">
                            <a:avLst/>
                          </a:prstGeom>
                          <a:noFill/>
                          <a:ln>
                            <a:noFill/>
                          </a:ln>
                        </pic:spPr>
                      </pic:pic>
                    </a:graphicData>
                  </a:graphic>
                </wp:inline>
              </w:drawing>
            </w:r>
          </w:p>
          <w:p w14:paraId="4DB7725A">
            <w:pPr>
              <w:spacing w:after="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3404235"/>
                  <wp:effectExtent l="0" t="0" r="0" b="12065"/>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12"/>
                          <a:stretch>
                            <a:fillRect/>
                          </a:stretch>
                        </pic:blipFill>
                        <pic:spPr>
                          <a:xfrm>
                            <a:off x="0" y="0"/>
                            <a:ext cx="5270500" cy="3404235"/>
                          </a:xfrm>
                          <a:prstGeom prst="rect">
                            <a:avLst/>
                          </a:prstGeom>
                          <a:noFill/>
                          <a:ln>
                            <a:noFill/>
                          </a:ln>
                        </pic:spPr>
                      </pic:pic>
                    </a:graphicData>
                  </a:graphic>
                </wp:inline>
              </w:drawing>
            </w:r>
          </w:p>
          <w:p w14:paraId="42DB2645">
            <w:pPr>
              <w:spacing w:after="0"/>
            </w:pPr>
          </w:p>
        </w:tc>
      </w:tr>
    </w:tbl>
    <w:p w14:paraId="76B683F7">
      <w:pPr>
        <w:spacing w:before="0" w:after="240"/>
      </w:pPr>
    </w:p>
    <w:p w14:paraId="1CA98127">
      <w:pPr>
        <w:keepNext/>
        <w:spacing w:before="360" w:after="160"/>
      </w:pPr>
      <w:r>
        <w:rPr>
          <w:rFonts w:ascii="Times New Roman" w:hAnsi="Times New Roman"/>
          <w:b/>
          <w:color w:val="1B365D"/>
          <w:sz w:val="28"/>
        </w:rPr>
        <w:t xml:space="preserve"> KẾT QUẢ MÔ PHỎNG</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2F6B7CE5">
        <w:tblPrEx>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531A24D5">
            <w:pPr>
              <w:spacing w:after="0"/>
              <w:jc w:val="center"/>
            </w:pPr>
            <w:r>
              <w:rPr>
                <w:rFonts w:hint="default" w:ascii="Times New Roman" w:hAnsi="Times New Roman" w:cs="Times New Roman"/>
                <w:sz w:val="28"/>
                <w:szCs w:val="28"/>
              </w:rPr>
              <w:drawing>
                <wp:inline distT="0" distB="0" distL="114300" distR="114300">
                  <wp:extent cx="5271770" cy="677545"/>
                  <wp:effectExtent l="0" t="0" r="11430" b="8255"/>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3"/>
                          <a:stretch>
                            <a:fillRect/>
                          </a:stretch>
                        </pic:blipFill>
                        <pic:spPr>
                          <a:xfrm>
                            <a:off x="0" y="0"/>
                            <a:ext cx="5271770" cy="677545"/>
                          </a:xfrm>
                          <a:prstGeom prst="rect">
                            <a:avLst/>
                          </a:prstGeom>
                          <a:noFill/>
                          <a:ln>
                            <a:noFill/>
                          </a:ln>
                        </pic:spPr>
                      </pic:pic>
                    </a:graphicData>
                  </a:graphic>
                </wp:inline>
              </w:drawing>
            </w:r>
          </w:p>
        </w:tc>
      </w:tr>
    </w:tbl>
    <w:p w14:paraId="3E93B717">
      <w:pPr>
        <w:spacing w:before="0" w:after="240"/>
      </w:pPr>
    </w:p>
    <w:p w14:paraId="3707EF2E">
      <w:pPr>
        <w:spacing w:before="0" w:after="240"/>
      </w:pPr>
    </w:p>
    <w:p w14:paraId="57AD0B9F">
      <w:pPr>
        <w:spacing w:before="0" w:after="240"/>
      </w:pPr>
    </w:p>
    <w:p w14:paraId="67281453">
      <w:pPr>
        <w:spacing w:before="0" w:after="240"/>
      </w:pPr>
    </w:p>
    <w:p w14:paraId="3D8B57BA">
      <w:pPr>
        <w:spacing w:before="0" w:after="240"/>
      </w:pPr>
    </w:p>
    <w:p w14:paraId="57ACE7C7">
      <w:pPr>
        <w:spacing w:before="0" w:after="240"/>
      </w:pPr>
    </w:p>
    <w:p w14:paraId="44384672">
      <w:pPr>
        <w:spacing w:before="0" w:after="240"/>
      </w:pPr>
    </w:p>
    <w:p w14:paraId="7642C37C">
      <w:pPr>
        <w:spacing w:before="0" w:after="240"/>
      </w:pPr>
    </w:p>
    <w:p w14:paraId="402AB71D">
      <w:pPr>
        <w:spacing w:before="0" w:after="240"/>
      </w:pPr>
    </w:p>
    <w:p w14:paraId="22AF3F1C">
      <w:pPr>
        <w:spacing w:before="0" w:after="240"/>
      </w:pPr>
    </w:p>
    <w:p w14:paraId="2EAE153C">
      <w:pPr>
        <w:spacing w:before="0" w:after="240"/>
      </w:pPr>
    </w:p>
    <w:p w14:paraId="2C4DF22F">
      <w:pPr>
        <w:spacing w:before="0" w:after="240"/>
      </w:pPr>
    </w:p>
    <w:p w14:paraId="74F069D8">
      <w:pPr>
        <w:spacing w:before="0" w:after="240"/>
      </w:pPr>
    </w:p>
    <w:p w14:paraId="4514828C">
      <w:pPr>
        <w:spacing w:before="0" w:after="240"/>
      </w:pPr>
    </w:p>
    <w:p w14:paraId="5FAB97A9">
      <w:pPr>
        <w:spacing w:before="0" w:after="240"/>
      </w:pPr>
    </w:p>
    <w:p w14:paraId="3B0762E0">
      <w:pPr>
        <w:spacing w:before="0" w:after="240"/>
      </w:pPr>
    </w:p>
    <w:p w14:paraId="0B644F79">
      <w:pPr>
        <w:spacing w:before="0" w:after="240"/>
      </w:pPr>
    </w:p>
    <w:p w14:paraId="13594846">
      <w:pPr>
        <w:spacing w:before="0" w:after="240"/>
      </w:pPr>
    </w:p>
    <w:p w14:paraId="3D5CAA75">
      <w:pPr>
        <w:keepNext/>
        <w:spacing w:before="360" w:after="160"/>
        <w:rPr>
          <w:rFonts w:hint="default" w:ascii="Times New Roman" w:hAnsi="Times New Roman"/>
          <w:b/>
          <w:color w:val="1B365D"/>
          <w:sz w:val="28"/>
          <w:lang w:val="en-US"/>
        </w:rPr>
      </w:pPr>
      <w:r>
        <w:rPr>
          <w:rFonts w:hint="default"/>
          <w:b/>
          <w:color w:val="1B365D"/>
          <w:sz w:val="28"/>
          <w:lang w:val="en-US"/>
        </w:rPr>
        <w:t>BÀI 3: THIẾT KẾ KIỂU MOORE</w:t>
      </w:r>
    </w:p>
    <w:p w14:paraId="5F9620F4">
      <w:pPr>
        <w:keepNext/>
        <w:spacing w:before="360" w:after="160"/>
      </w:pPr>
      <w:r>
        <w:rPr>
          <w:rFonts w:ascii="Times New Roman" w:hAnsi="Times New Roman"/>
          <w:b/>
          <w:color w:val="1B365D"/>
          <w:sz w:val="28"/>
        </w:rPr>
        <w:t>ĐỀ BÀI</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6E9F13F5">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02A9665C">
            <w:pPr>
              <w:spacing w:after="0"/>
              <w:rPr>
                <w:rFonts w:hint="default" w:ascii="Times New Roman" w:hAnsi="Times New Roman" w:cs="Times New Roman"/>
                <w:sz w:val="24"/>
                <w:szCs w:val="24"/>
              </w:rPr>
            </w:pPr>
            <w:r>
              <w:rPr>
                <w:rFonts w:hint="default" w:ascii="Times New Roman" w:hAnsi="Times New Roman" w:eastAsia="SimSun" w:cs="Times New Roman"/>
                <w:sz w:val="26"/>
                <w:szCs w:val="26"/>
              </w:rPr>
              <w:t>Thiết kế bộ phát hiện MSSV (8 ký số) theo FSM Moore và Mealy. Giả sử MSSV là 23456789. Khi input lần lượt là 2, 3, 4, 5, 6, 7, 8, 9, lúc input = 9 thì output = 1, có nghĩa là đã phát hiện 8 số của MSSV. Ngược lại output = 0 khi input không thỏa mãn điều trên, chẳng hạn: input lần lượt là 2, 6, 7, 3, 9… hay 3, 6, 8, 9 …</w:t>
            </w:r>
          </w:p>
        </w:tc>
      </w:tr>
    </w:tbl>
    <w:p w14:paraId="47D3CF16">
      <w:pPr>
        <w:spacing w:before="0" w:after="240"/>
      </w:pPr>
    </w:p>
    <w:p w14:paraId="0A557E12">
      <w:pPr>
        <w:keepNext/>
        <w:spacing w:before="360" w:after="160"/>
      </w:pPr>
      <w:r>
        <w:rPr>
          <w:rFonts w:ascii="Times New Roman" w:hAnsi="Times New Roman"/>
          <w:b/>
          <w:color w:val="1B365D"/>
          <w:sz w:val="28"/>
        </w:rPr>
        <w:t>GIẢI THÍCH CÁCH LÀM</w:t>
      </w:r>
    </w:p>
    <w:p w14:paraId="440F545A">
      <w:pPr>
        <w:spacing w:after="120"/>
        <w:rPr>
          <w:rFonts w:hint="default" w:ascii="Times New Roman" w:hAnsi="Times New Roman" w:eastAsia="SimSun" w:cs="Times New Roman"/>
          <w:sz w:val="26"/>
          <w:szCs w:val="26"/>
          <w:lang w:val="en-US"/>
        </w:rPr>
      </w:pPr>
      <w:r>
        <w:rPr>
          <w:rFonts w:hint="default" w:eastAsia="SimSun" w:cs="Times New Roman"/>
          <w:sz w:val="26"/>
          <w:szCs w:val="26"/>
          <w:lang w:val="en-US"/>
        </w:rPr>
        <w:t xml:space="preserve">- </w:t>
      </w:r>
      <w:r>
        <w:rPr>
          <w:rFonts w:hint="default" w:ascii="Times New Roman" w:hAnsi="Times New Roman" w:eastAsia="SimSun" w:cs="Times New Roman"/>
          <w:sz w:val="26"/>
          <w:szCs w:val="26"/>
          <w:lang w:val="en-US"/>
        </w:rPr>
        <w:t xml:space="preserve">MSSV: 25521672 </w:t>
      </w:r>
    </w:p>
    <w:p w14:paraId="7AC991AE">
      <w:pPr>
        <w:spacing w:after="120"/>
        <w:rPr>
          <w:rFonts w:hint="default" w:eastAsia="SimSun" w:cs="Times New Roman"/>
          <w:sz w:val="26"/>
          <w:szCs w:val="26"/>
          <w:lang w:val="en-US"/>
        </w:rPr>
      </w:pPr>
      <w:r>
        <w:rPr>
          <w:rFonts w:hint="default" w:eastAsia="SimSun" w:cs="Times New Roman"/>
          <w:sz w:val="26"/>
          <w:szCs w:val="26"/>
          <w:lang w:val="en-US"/>
        </w:rPr>
        <w:t>- Các trạng thái:</w:t>
      </w:r>
    </w:p>
    <w:p w14:paraId="1D72D687">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S0: khởi tạo (chưa nhận dc gì)</w:t>
      </w:r>
    </w:p>
    <w:p w14:paraId="69735094">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S1: nhận dc 2</w:t>
      </w:r>
    </w:p>
    <w:p w14:paraId="183B8ABC">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S2: nhận dc 25</w:t>
      </w:r>
    </w:p>
    <w:p w14:paraId="04147BF5">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S3: nhận dc 255</w:t>
      </w:r>
    </w:p>
    <w:p w14:paraId="1B648B2A">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S4: nhận dc 2552</w:t>
      </w:r>
    </w:p>
    <w:p w14:paraId="013A24CD">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S5: nhận dc 25521</w:t>
      </w:r>
    </w:p>
    <w:p w14:paraId="5F31036D">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S6: nhận dc 255216</w:t>
      </w:r>
    </w:p>
    <w:p w14:paraId="68558ABC">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S7: nhận dc 2552167</w:t>
      </w:r>
    </w:p>
    <w:p w14:paraId="35037375">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S8 nhận dc 25521672</w:t>
      </w:r>
    </w:p>
    <w:p w14:paraId="02DA1E22">
      <w:pPr>
        <w:numPr>
          <w:ilvl w:val="0"/>
          <w:numId w:val="0"/>
        </w:numPr>
        <w:rPr>
          <w:rFonts w:hint="default" w:ascii="Times New Roman" w:hAnsi="Times New Roman" w:eastAsia="SimSun" w:cs="Times New Roman"/>
          <w:sz w:val="26"/>
          <w:szCs w:val="26"/>
          <w:lang w:val="en-US"/>
        </w:rPr>
      </w:pPr>
    </w:p>
    <w:p w14:paraId="7FFB8915">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Input: I: X3X2X1 --&gt; ví dụ I = 2 --&gt; I2 = X3’X2X1’</w:t>
      </w:r>
    </w:p>
    <w:p w14:paraId="2470E190">
      <w:pPr>
        <w:numPr>
          <w:ilvl w:val="0"/>
          <w:numId w:val="0"/>
        </w:numPr>
        <w:rPr>
          <w:rFonts w:hint="default" w:ascii="Times New Roman" w:hAnsi="Times New Roman" w:eastAsia="SimSun" w:cs="Times New Roman"/>
          <w:sz w:val="26"/>
          <w:szCs w:val="26"/>
          <w:lang w:val="en-US"/>
        </w:rPr>
      </w:pPr>
    </w:p>
    <w:p w14:paraId="6C6E1769">
      <w:pPr>
        <w:spacing w:after="120"/>
      </w:pPr>
    </w:p>
    <w:p w14:paraId="683B54BC">
      <w:pPr>
        <w:spacing w:after="120"/>
        <w:rPr>
          <w:rFonts w:hint="default"/>
          <w:lang w:val="en-US"/>
        </w:rPr>
      </w:pPr>
    </w:p>
    <w:p w14:paraId="00D0C465">
      <w:pPr>
        <w:spacing w:after="120"/>
        <w:rPr>
          <w:rFonts w:hint="default"/>
          <w:lang w:val="en-US"/>
        </w:rPr>
      </w:pPr>
    </w:p>
    <w:p w14:paraId="0E0F1B08">
      <w:pPr>
        <w:spacing w:after="120"/>
        <w:rPr>
          <w:rFonts w:hint="default"/>
          <w:lang w:val="en-US"/>
        </w:rPr>
      </w:pPr>
    </w:p>
    <w:p w14:paraId="30F8D156">
      <w:pPr>
        <w:spacing w:after="120"/>
        <w:rPr>
          <w:rFonts w:hint="default"/>
          <w:lang w:val="en-US"/>
        </w:rPr>
      </w:pPr>
    </w:p>
    <w:p w14:paraId="6BE16637">
      <w:pPr>
        <w:spacing w:after="120"/>
        <w:rPr>
          <w:rFonts w:hint="default"/>
          <w:lang w:val="en-US"/>
        </w:rPr>
      </w:pPr>
    </w:p>
    <w:p w14:paraId="6A66232E">
      <w:pPr>
        <w:spacing w:after="120"/>
        <w:rPr>
          <w:rFonts w:hint="default"/>
          <w:lang w:val="en-US"/>
        </w:rPr>
      </w:pPr>
    </w:p>
    <w:p w14:paraId="5B86085C">
      <w:pPr>
        <w:spacing w:after="120"/>
        <w:rPr>
          <w:rFonts w:hint="default"/>
          <w:lang w:val="en-US"/>
        </w:rPr>
      </w:pPr>
    </w:p>
    <w:p w14:paraId="5BE94758">
      <w:pPr>
        <w:spacing w:after="120"/>
        <w:rPr>
          <w:rFonts w:hint="default"/>
          <w:lang w:val="en-US"/>
        </w:rPr>
      </w:pPr>
      <w:r>
        <w:rPr>
          <w:rFonts w:hint="default"/>
          <w:lang w:val="en-US"/>
        </w:rPr>
        <w:t>- Sơ đồ:</w:t>
      </w:r>
    </w:p>
    <w:p w14:paraId="686A1109">
      <w:pPr>
        <w:spacing w:after="120"/>
        <w:rPr>
          <w:rFonts w:hint="default"/>
          <w:lang w:val="en-US"/>
        </w:rPr>
      </w:pPr>
      <w:r>
        <w:rPr>
          <w:rFonts w:hint="default" w:ascii="Times New Roman" w:hAnsi="Times New Roman" w:cs="Times New Roman"/>
          <w:sz w:val="28"/>
          <w:szCs w:val="28"/>
        </w:rPr>
        <w:drawing>
          <wp:inline distT="0" distB="0" distL="114300" distR="114300">
            <wp:extent cx="4476750" cy="5969000"/>
            <wp:effectExtent l="0" t="0" r="0" b="6350"/>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14"/>
                    <a:stretch>
                      <a:fillRect/>
                    </a:stretch>
                  </pic:blipFill>
                  <pic:spPr>
                    <a:xfrm rot="16200000">
                      <a:off x="0" y="0"/>
                      <a:ext cx="4476750" cy="5969000"/>
                    </a:xfrm>
                    <a:prstGeom prst="rect">
                      <a:avLst/>
                    </a:prstGeom>
                    <a:noFill/>
                    <a:ln>
                      <a:noFill/>
                    </a:ln>
                  </pic:spPr>
                </pic:pic>
              </a:graphicData>
            </a:graphic>
          </wp:inline>
        </w:drawing>
      </w:r>
    </w:p>
    <w:p w14:paraId="1A136A31">
      <w:pPr>
        <w:keepNext/>
        <w:spacing w:before="360" w:after="160"/>
        <w:rPr>
          <w:rFonts w:ascii="Times New Roman" w:hAnsi="Times New Roman"/>
          <w:b/>
          <w:color w:val="1B365D"/>
          <w:sz w:val="28"/>
        </w:rPr>
      </w:pPr>
    </w:p>
    <w:p w14:paraId="28A74D4C">
      <w:pPr>
        <w:keepNext/>
        <w:spacing w:before="360" w:after="160"/>
        <w:rPr>
          <w:rFonts w:ascii="Times New Roman" w:hAnsi="Times New Roman"/>
          <w:b/>
          <w:color w:val="1B365D"/>
          <w:sz w:val="28"/>
        </w:rPr>
      </w:pPr>
    </w:p>
    <w:p w14:paraId="3779CC11">
      <w:pPr>
        <w:keepNext/>
        <w:spacing w:before="360" w:after="160"/>
        <w:rPr>
          <w:rFonts w:ascii="Times New Roman" w:hAnsi="Times New Roman"/>
          <w:b/>
          <w:color w:val="1B365D"/>
          <w:sz w:val="28"/>
        </w:rPr>
      </w:pPr>
    </w:p>
    <w:p w14:paraId="675B50F4">
      <w:pPr>
        <w:keepNext/>
        <w:spacing w:before="360" w:after="160"/>
        <w:rPr>
          <w:rFonts w:ascii="Times New Roman" w:hAnsi="Times New Roman"/>
          <w:b/>
          <w:color w:val="1B365D"/>
          <w:sz w:val="28"/>
        </w:rPr>
      </w:pPr>
    </w:p>
    <w:p w14:paraId="43864A35">
      <w:pPr>
        <w:keepNext/>
        <w:spacing w:before="360" w:after="160"/>
        <w:rPr>
          <w:rFonts w:ascii="Times New Roman" w:hAnsi="Times New Roman"/>
          <w:b/>
          <w:color w:val="1B365D"/>
          <w:sz w:val="28"/>
        </w:rPr>
      </w:pPr>
      <w:r>
        <w:rPr>
          <w:rFonts w:ascii="Times New Roman" w:hAnsi="Times New Roman"/>
          <w:b/>
          <w:color w:val="1B365D"/>
          <w:sz w:val="28"/>
        </w:rPr>
        <w:t>BẢNG KÍCH THÍCH / BẢNG TRẠNG THÁI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1387"/>
        <w:gridCol w:w="1387"/>
        <w:gridCol w:w="1387"/>
        <w:gridCol w:w="1388"/>
        <w:gridCol w:w="1388"/>
      </w:tblGrid>
      <w:tr w14:paraId="6E8D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741AAE09">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 Q3Q2Q1Q0</w:t>
            </w:r>
          </w:p>
        </w:tc>
        <w:tc>
          <w:tcPr>
            <w:tcW w:w="1387" w:type="dxa"/>
          </w:tcPr>
          <w:p w14:paraId="5D4CD5D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p w14:paraId="7A58A60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đúng</w:t>
            </w:r>
          </w:p>
        </w:tc>
        <w:tc>
          <w:tcPr>
            <w:tcW w:w="1387" w:type="dxa"/>
          </w:tcPr>
          <w:p w14:paraId="0DCA8AC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TTKT </w:t>
            </w:r>
          </w:p>
          <w:p w14:paraId="1BAAFB6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2</w:t>
            </w:r>
          </w:p>
        </w:tc>
        <w:tc>
          <w:tcPr>
            <w:tcW w:w="1387" w:type="dxa"/>
          </w:tcPr>
          <w:p w14:paraId="2E877E4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p w14:paraId="6E9F3CA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5</w:t>
            </w:r>
          </w:p>
        </w:tc>
        <w:tc>
          <w:tcPr>
            <w:tcW w:w="1388" w:type="dxa"/>
          </w:tcPr>
          <w:p w14:paraId="6D6BA14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p w14:paraId="66BB3CB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khác</w:t>
            </w:r>
          </w:p>
        </w:tc>
        <w:tc>
          <w:tcPr>
            <w:tcW w:w="1388" w:type="dxa"/>
          </w:tcPr>
          <w:p w14:paraId="3619815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r>
      <w:tr w14:paraId="0750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56B5334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387" w:type="dxa"/>
          </w:tcPr>
          <w:p w14:paraId="0643BD7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(I = 2)</w:t>
            </w:r>
          </w:p>
        </w:tc>
        <w:tc>
          <w:tcPr>
            <w:tcW w:w="1387" w:type="dxa"/>
          </w:tcPr>
          <w:p w14:paraId="620EFE9D">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3B8F003C">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1A2DD3A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6A12F39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E04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34836CF1">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387" w:type="dxa"/>
          </w:tcPr>
          <w:p w14:paraId="2D9A686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(I = 5)</w:t>
            </w:r>
          </w:p>
        </w:tc>
        <w:tc>
          <w:tcPr>
            <w:tcW w:w="1387" w:type="dxa"/>
          </w:tcPr>
          <w:p w14:paraId="74B2AD6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05706DC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388" w:type="dxa"/>
          </w:tcPr>
          <w:p w14:paraId="17737B6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254D156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A53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01492008">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387" w:type="dxa"/>
          </w:tcPr>
          <w:p w14:paraId="458CB10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(I = 5)</w:t>
            </w:r>
          </w:p>
        </w:tc>
        <w:tc>
          <w:tcPr>
            <w:tcW w:w="1387" w:type="dxa"/>
          </w:tcPr>
          <w:p w14:paraId="6DD4757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08DC7C1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w:t>
            </w:r>
          </w:p>
        </w:tc>
        <w:tc>
          <w:tcPr>
            <w:tcW w:w="1388" w:type="dxa"/>
          </w:tcPr>
          <w:p w14:paraId="7500654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76CDBE9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BBC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4D59DC38">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387" w:type="dxa"/>
          </w:tcPr>
          <w:p w14:paraId="62D81240">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(I = 2)</w:t>
            </w:r>
          </w:p>
        </w:tc>
        <w:tc>
          <w:tcPr>
            <w:tcW w:w="1387" w:type="dxa"/>
          </w:tcPr>
          <w:p w14:paraId="7766AB47">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w:t>
            </w:r>
          </w:p>
        </w:tc>
        <w:tc>
          <w:tcPr>
            <w:tcW w:w="1387" w:type="dxa"/>
          </w:tcPr>
          <w:p w14:paraId="44078523">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124308F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33A702C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6F6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306636C1">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387" w:type="dxa"/>
          </w:tcPr>
          <w:p w14:paraId="3A76A380">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(I = 1)</w:t>
            </w:r>
          </w:p>
        </w:tc>
        <w:tc>
          <w:tcPr>
            <w:tcW w:w="1387" w:type="dxa"/>
          </w:tcPr>
          <w:p w14:paraId="20E95CD3">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4E07A0C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388" w:type="dxa"/>
          </w:tcPr>
          <w:p w14:paraId="60B8D3C8">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12042F58">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05D5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413437B3">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387" w:type="dxa"/>
          </w:tcPr>
          <w:p w14:paraId="40EDE9A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(I = 6)</w:t>
            </w:r>
          </w:p>
        </w:tc>
        <w:tc>
          <w:tcPr>
            <w:tcW w:w="1387" w:type="dxa"/>
          </w:tcPr>
          <w:p w14:paraId="09E7FED1">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2403BD14">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4AA31352">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01952DA8">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1DF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23FF870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387" w:type="dxa"/>
          </w:tcPr>
          <w:p w14:paraId="73E6DFAD">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(I = 7)</w:t>
            </w:r>
          </w:p>
        </w:tc>
        <w:tc>
          <w:tcPr>
            <w:tcW w:w="1387" w:type="dxa"/>
          </w:tcPr>
          <w:p w14:paraId="5267AE72">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1E3BCF8C">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6A9A93B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0D80B4B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0F30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2E0CFD33">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387" w:type="dxa"/>
          </w:tcPr>
          <w:p w14:paraId="1BB5FD1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(I = 2)</w:t>
            </w:r>
          </w:p>
        </w:tc>
        <w:tc>
          <w:tcPr>
            <w:tcW w:w="1387" w:type="dxa"/>
          </w:tcPr>
          <w:p w14:paraId="5E90A27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w:t>
            </w:r>
          </w:p>
        </w:tc>
        <w:tc>
          <w:tcPr>
            <w:tcW w:w="1387" w:type="dxa"/>
          </w:tcPr>
          <w:p w14:paraId="0AC92E77">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48D3606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1F179DB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E5B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088832C2">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387" w:type="dxa"/>
          </w:tcPr>
          <w:p w14:paraId="6349F4B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1387" w:type="dxa"/>
          </w:tcPr>
          <w:p w14:paraId="3A21CE3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27CDCB8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388" w:type="dxa"/>
          </w:tcPr>
          <w:p w14:paraId="16A79A47">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57A09861">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1E92220F">
      <w:pPr>
        <w:keepNext/>
        <w:spacing w:before="360" w:after="160"/>
        <w:rPr>
          <w:rFonts w:hint="default"/>
          <w:lang w:val="en-US"/>
        </w:rPr>
      </w:pPr>
      <w:r>
        <w:rPr>
          <w:rFonts w:hint="default"/>
          <w:b/>
          <w:color w:val="1B365D"/>
          <w:sz w:val="28"/>
          <w:lang w:val="en-US"/>
        </w:rPr>
        <w:t>PHƯƠNG TRÌNH</w:t>
      </w:r>
    </w:p>
    <w:p w14:paraId="4F526C61">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D3 = </w:t>
      </w:r>
      <w:r>
        <w:rPr>
          <w:rFonts w:hint="default" w:ascii="Times New Roman" w:hAnsi="Times New Roman" w:cs="Times New Roman"/>
          <w:sz w:val="26"/>
          <w:szCs w:val="26"/>
          <w:highlight w:val="yellow"/>
          <w:lang w:val="en-US"/>
        </w:rPr>
        <w:t>S7.I2</w:t>
      </w:r>
    </w:p>
    <w:p w14:paraId="5E4004AE">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D2 = </w:t>
      </w:r>
      <w:r>
        <w:rPr>
          <w:rFonts w:hint="default" w:ascii="Times New Roman" w:hAnsi="Times New Roman" w:cs="Times New Roman"/>
          <w:sz w:val="26"/>
          <w:szCs w:val="26"/>
          <w:highlight w:val="yellow"/>
          <w:lang w:val="en-US"/>
        </w:rPr>
        <w:t>S3.I2 + S4.I1 + S5.I6 + S6.I7</w:t>
      </w:r>
    </w:p>
    <w:p w14:paraId="264EF4E9">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D1 = S1.I5 + S2.I5 + S5.I6 + S6.I7 + S4.I5 + S8.I5</w:t>
      </w:r>
    </w:p>
    <w:p w14:paraId="2AFB7296">
      <w:pPr>
        <w:numPr>
          <w:ilvl w:val="0"/>
          <w:numId w:val="0"/>
        </w:numPr>
        <w:ind w:firstLine="390" w:firstLineChars="15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highlight w:val="yellow"/>
          <w:lang w:val="en-US"/>
        </w:rPr>
        <w:t>(S1 + S2 + S4 + S8).I5 + S5.I6 + S6.I7</w:t>
      </w:r>
    </w:p>
    <w:p w14:paraId="4846C7D3">
      <w:pPr>
        <w:numPr>
          <w:ilvl w:val="0"/>
          <w:numId w:val="0"/>
        </w:numPr>
        <w:ind w:firstLine="390" w:firstLineChars="150"/>
        <w:rPr>
          <w:rFonts w:hint="default" w:ascii="Times New Roman" w:hAnsi="Times New Roman" w:cs="Times New Roman"/>
          <w:sz w:val="26"/>
          <w:szCs w:val="26"/>
          <w:lang w:val="en-US"/>
        </w:rPr>
      </w:pPr>
    </w:p>
    <w:p w14:paraId="340EBFE5">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D0 = S0.I2 + S2.I5 + S4.I1 + S6.I7 + S1.I2 + S2.I2 + S4.I2 + S5.I2 + S6.I2 + S8.I2</w:t>
      </w:r>
    </w:p>
    <w:p w14:paraId="31534D05">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w:t>
      </w:r>
      <w:r>
        <w:rPr>
          <w:rFonts w:hint="default" w:ascii="Times New Roman" w:hAnsi="Times New Roman" w:cs="Times New Roman"/>
          <w:sz w:val="26"/>
          <w:szCs w:val="26"/>
          <w:highlight w:val="yellow"/>
          <w:lang w:val="en-US"/>
        </w:rPr>
        <w:t>(S0 + S1 + S2 + S4 + S5 + S6 + S8).I2 + S2.I5 + S4.I1 + S6.I7</w:t>
      </w:r>
    </w:p>
    <w:p w14:paraId="694A35B3">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Y   = </w:t>
      </w:r>
      <w:r>
        <w:rPr>
          <w:rFonts w:hint="default" w:ascii="Times New Roman" w:hAnsi="Times New Roman" w:cs="Times New Roman"/>
          <w:sz w:val="26"/>
          <w:szCs w:val="26"/>
          <w:highlight w:val="yellow"/>
          <w:lang w:val="en-US"/>
        </w:rPr>
        <w:t>S8</w:t>
      </w:r>
    </w:p>
    <w:p w14:paraId="6592680E">
      <w:pPr>
        <w:spacing w:after="240"/>
      </w:pPr>
    </w:p>
    <w:p w14:paraId="76794B54">
      <w:pPr>
        <w:keepNext/>
        <w:spacing w:before="360" w:after="160"/>
      </w:pPr>
      <w:r>
        <w:rPr>
          <w:rFonts w:ascii="Times New Roman" w:hAnsi="Times New Roman"/>
          <w:b/>
          <w:color w:val="1B365D"/>
          <w:sz w:val="28"/>
        </w:rPr>
        <w:t>SƠ ĐỒ MẠCH</w:t>
      </w:r>
    </w:p>
    <w:p w14:paraId="1F992788">
      <w:pPr>
        <w:spacing w:before="0" w:after="240"/>
        <w:rPr>
          <w:rFonts w:hint="default"/>
          <w:lang w:val="en-US"/>
        </w:rPr>
      </w:pPr>
      <w:r>
        <w:rPr>
          <w:rFonts w:hint="default"/>
          <w:lang w:val="en-US"/>
        </w:rPr>
        <w:t>Mạch input:</w:t>
      </w:r>
    </w:p>
    <w:p w14:paraId="634EDA06">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819400" cy="4749800"/>
            <wp:effectExtent l="0" t="0" r="0" b="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15"/>
                    <a:stretch>
                      <a:fillRect/>
                    </a:stretch>
                  </pic:blipFill>
                  <pic:spPr>
                    <a:xfrm>
                      <a:off x="0" y="0"/>
                      <a:ext cx="2819400" cy="4749800"/>
                    </a:xfrm>
                    <a:prstGeom prst="rect">
                      <a:avLst/>
                    </a:prstGeom>
                    <a:noFill/>
                    <a:ln>
                      <a:noFill/>
                    </a:ln>
                  </pic:spPr>
                </pic:pic>
              </a:graphicData>
            </a:graphic>
          </wp:inline>
        </w:drawing>
      </w:r>
    </w:p>
    <w:p w14:paraId="2C18A5A7">
      <w:pPr>
        <w:spacing w:before="0" w:after="240"/>
        <w:rPr>
          <w:rFonts w:hint="default" w:cs="Times New Roman"/>
          <w:sz w:val="28"/>
          <w:szCs w:val="28"/>
          <w:lang w:val="en-US"/>
        </w:rPr>
      </w:pPr>
    </w:p>
    <w:p w14:paraId="553BE52A">
      <w:pPr>
        <w:spacing w:before="0" w:after="240"/>
        <w:rPr>
          <w:rFonts w:hint="default" w:cs="Times New Roman"/>
          <w:sz w:val="28"/>
          <w:szCs w:val="28"/>
          <w:lang w:val="en-US"/>
        </w:rPr>
      </w:pPr>
    </w:p>
    <w:p w14:paraId="7DEFE41A">
      <w:pPr>
        <w:spacing w:before="0" w:after="240"/>
        <w:rPr>
          <w:rFonts w:hint="default" w:cs="Times New Roman"/>
          <w:sz w:val="28"/>
          <w:szCs w:val="28"/>
          <w:lang w:val="en-US"/>
        </w:rPr>
      </w:pPr>
    </w:p>
    <w:p w14:paraId="01A793C3">
      <w:pPr>
        <w:spacing w:before="0" w:after="240"/>
        <w:rPr>
          <w:rFonts w:hint="default" w:cs="Times New Roman"/>
          <w:sz w:val="28"/>
          <w:szCs w:val="28"/>
          <w:lang w:val="en-US"/>
        </w:rPr>
      </w:pPr>
    </w:p>
    <w:p w14:paraId="651EC3E9">
      <w:pPr>
        <w:spacing w:before="0" w:after="240"/>
        <w:rPr>
          <w:rFonts w:hint="default" w:cs="Times New Roman"/>
          <w:sz w:val="28"/>
          <w:szCs w:val="28"/>
          <w:lang w:val="en-US"/>
        </w:rPr>
      </w:pPr>
      <w:r>
        <w:rPr>
          <w:rFonts w:hint="default" w:cs="Times New Roman"/>
          <w:sz w:val="28"/>
          <w:szCs w:val="28"/>
          <w:lang w:val="en-US"/>
        </w:rPr>
        <w:t>Mạch của các state:</w:t>
      </w:r>
    </w:p>
    <w:p w14:paraId="3C3B2794">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866900" cy="4057650"/>
            <wp:effectExtent l="0" t="0" r="0" b="635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16"/>
                    <a:stretch>
                      <a:fillRect/>
                    </a:stretch>
                  </pic:blipFill>
                  <pic:spPr>
                    <a:xfrm>
                      <a:off x="0" y="0"/>
                      <a:ext cx="1866900" cy="4057650"/>
                    </a:xfrm>
                    <a:prstGeom prst="rect">
                      <a:avLst/>
                    </a:prstGeom>
                    <a:noFill/>
                    <a:ln>
                      <a:noFill/>
                    </a:ln>
                  </pic:spPr>
                </pic:pic>
              </a:graphicData>
            </a:graphic>
          </wp:inline>
        </w:drawing>
      </w:r>
    </w:p>
    <w:p w14:paraId="3E7BBA29">
      <w:pPr>
        <w:spacing w:before="0" w:after="240"/>
        <w:rPr>
          <w:rFonts w:hint="default" w:cs="Times New Roman"/>
          <w:sz w:val="28"/>
          <w:szCs w:val="28"/>
          <w:lang w:val="en-US"/>
        </w:rPr>
      </w:pPr>
      <w:r>
        <w:rPr>
          <w:rFonts w:hint="default" w:cs="Times New Roman"/>
          <w:sz w:val="28"/>
          <w:szCs w:val="28"/>
          <w:lang w:val="en-US"/>
        </w:rPr>
        <w:t>Mạch D3:</w:t>
      </w:r>
    </w:p>
    <w:p w14:paraId="67DAD16C">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959350" cy="3130550"/>
            <wp:effectExtent l="0" t="0" r="6350" b="635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17"/>
                    <a:stretch>
                      <a:fillRect/>
                    </a:stretch>
                  </pic:blipFill>
                  <pic:spPr>
                    <a:xfrm>
                      <a:off x="0" y="0"/>
                      <a:ext cx="4959350" cy="3130550"/>
                    </a:xfrm>
                    <a:prstGeom prst="rect">
                      <a:avLst/>
                    </a:prstGeom>
                    <a:noFill/>
                    <a:ln>
                      <a:noFill/>
                    </a:ln>
                  </pic:spPr>
                </pic:pic>
              </a:graphicData>
            </a:graphic>
          </wp:inline>
        </w:drawing>
      </w:r>
    </w:p>
    <w:p w14:paraId="3F0A88AE">
      <w:pPr>
        <w:spacing w:before="0" w:after="240"/>
        <w:rPr>
          <w:rFonts w:hint="default" w:cs="Times New Roman"/>
          <w:sz w:val="28"/>
          <w:szCs w:val="28"/>
          <w:lang w:val="en-US"/>
        </w:rPr>
      </w:pPr>
    </w:p>
    <w:p w14:paraId="3F34D549">
      <w:pPr>
        <w:spacing w:before="0" w:after="240"/>
        <w:rPr>
          <w:rFonts w:hint="default" w:cs="Times New Roman"/>
          <w:sz w:val="28"/>
          <w:szCs w:val="28"/>
          <w:lang w:val="en-US"/>
        </w:rPr>
      </w:pPr>
      <w:r>
        <w:rPr>
          <w:rFonts w:hint="default" w:cs="Times New Roman"/>
          <w:sz w:val="28"/>
          <w:szCs w:val="28"/>
          <w:lang w:val="en-US"/>
        </w:rPr>
        <w:t>Mạch D2:</w:t>
      </w:r>
    </w:p>
    <w:p w14:paraId="67506C8C">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3066415"/>
            <wp:effectExtent l="0" t="0" r="1905" b="698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18"/>
                    <a:stretch>
                      <a:fillRect/>
                    </a:stretch>
                  </pic:blipFill>
                  <pic:spPr>
                    <a:xfrm>
                      <a:off x="0" y="0"/>
                      <a:ext cx="5268595" cy="3066415"/>
                    </a:xfrm>
                    <a:prstGeom prst="rect">
                      <a:avLst/>
                    </a:prstGeom>
                    <a:noFill/>
                    <a:ln>
                      <a:noFill/>
                    </a:ln>
                  </pic:spPr>
                </pic:pic>
              </a:graphicData>
            </a:graphic>
          </wp:inline>
        </w:drawing>
      </w:r>
    </w:p>
    <w:p w14:paraId="146FA1F8">
      <w:pPr>
        <w:spacing w:before="0" w:after="240"/>
        <w:rPr>
          <w:rFonts w:hint="default" w:cs="Times New Roman"/>
          <w:sz w:val="28"/>
          <w:szCs w:val="28"/>
          <w:lang w:val="en-US"/>
        </w:rPr>
      </w:pPr>
      <w:r>
        <w:rPr>
          <w:rFonts w:hint="default" w:cs="Times New Roman"/>
          <w:sz w:val="28"/>
          <w:szCs w:val="28"/>
          <w:lang w:val="en-US"/>
        </w:rPr>
        <w:t>Mạch D1:</w:t>
      </w:r>
    </w:p>
    <w:p w14:paraId="04AC40DD">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2522855"/>
            <wp:effectExtent l="0" t="0" r="1905" b="4445"/>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19"/>
                    <a:stretch>
                      <a:fillRect/>
                    </a:stretch>
                  </pic:blipFill>
                  <pic:spPr>
                    <a:xfrm>
                      <a:off x="0" y="0"/>
                      <a:ext cx="5268595" cy="2522855"/>
                    </a:xfrm>
                    <a:prstGeom prst="rect">
                      <a:avLst/>
                    </a:prstGeom>
                    <a:noFill/>
                    <a:ln>
                      <a:noFill/>
                    </a:ln>
                  </pic:spPr>
                </pic:pic>
              </a:graphicData>
            </a:graphic>
          </wp:inline>
        </w:drawing>
      </w:r>
    </w:p>
    <w:p w14:paraId="5C0D7D0A">
      <w:pPr>
        <w:spacing w:before="0" w:after="240"/>
        <w:rPr>
          <w:rFonts w:hint="default" w:cs="Times New Roman"/>
          <w:sz w:val="28"/>
          <w:szCs w:val="28"/>
          <w:lang w:val="en-US"/>
        </w:rPr>
      </w:pPr>
    </w:p>
    <w:p w14:paraId="57BB19CA">
      <w:pPr>
        <w:spacing w:before="0" w:after="240"/>
        <w:rPr>
          <w:rFonts w:hint="default" w:cs="Times New Roman"/>
          <w:sz w:val="28"/>
          <w:szCs w:val="28"/>
          <w:lang w:val="en-US"/>
        </w:rPr>
      </w:pPr>
    </w:p>
    <w:p w14:paraId="3348FEFD">
      <w:pPr>
        <w:spacing w:before="0" w:after="240"/>
        <w:rPr>
          <w:rFonts w:hint="default" w:cs="Times New Roman"/>
          <w:sz w:val="28"/>
          <w:szCs w:val="28"/>
          <w:lang w:val="en-US"/>
        </w:rPr>
      </w:pPr>
    </w:p>
    <w:p w14:paraId="44B9BEA1">
      <w:pPr>
        <w:spacing w:before="0" w:after="240"/>
        <w:rPr>
          <w:rFonts w:hint="default" w:cs="Times New Roman"/>
          <w:sz w:val="28"/>
          <w:szCs w:val="28"/>
          <w:lang w:val="en-US"/>
        </w:rPr>
      </w:pPr>
      <w:r>
        <w:rPr>
          <w:rFonts w:hint="default" w:cs="Times New Roman"/>
          <w:sz w:val="28"/>
          <w:szCs w:val="28"/>
          <w:lang w:val="en-US"/>
        </w:rPr>
        <w:t>Mạch D0</w:t>
      </w:r>
    </w:p>
    <w:p w14:paraId="02501AB2">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2479675"/>
            <wp:effectExtent l="0" t="0" r="8890" b="9525"/>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20"/>
                    <a:stretch>
                      <a:fillRect/>
                    </a:stretch>
                  </pic:blipFill>
                  <pic:spPr>
                    <a:xfrm>
                      <a:off x="0" y="0"/>
                      <a:ext cx="5274310" cy="2479675"/>
                    </a:xfrm>
                    <a:prstGeom prst="rect">
                      <a:avLst/>
                    </a:prstGeom>
                    <a:noFill/>
                    <a:ln>
                      <a:noFill/>
                    </a:ln>
                  </pic:spPr>
                </pic:pic>
              </a:graphicData>
            </a:graphic>
          </wp:inline>
        </w:drawing>
      </w:r>
    </w:p>
    <w:p w14:paraId="65A8EAEA">
      <w:pPr>
        <w:spacing w:before="0" w:after="240"/>
        <w:rPr>
          <w:rFonts w:hint="default" w:cs="Times New Roman"/>
          <w:sz w:val="28"/>
          <w:szCs w:val="28"/>
          <w:lang w:val="en-US"/>
        </w:rPr>
      </w:pPr>
      <w:r>
        <w:rPr>
          <w:rFonts w:hint="default" w:cs="Times New Roman"/>
          <w:sz w:val="28"/>
          <w:szCs w:val="28"/>
          <w:lang w:val="en-US"/>
        </w:rPr>
        <w:t>Mạch next state logic:</w:t>
      </w:r>
    </w:p>
    <w:p w14:paraId="70BCB309">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81450" cy="4038600"/>
            <wp:effectExtent l="0" t="0" r="6350" b="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21"/>
                    <a:stretch>
                      <a:fillRect/>
                    </a:stretch>
                  </pic:blipFill>
                  <pic:spPr>
                    <a:xfrm>
                      <a:off x="0" y="0"/>
                      <a:ext cx="3981450" cy="4038600"/>
                    </a:xfrm>
                    <a:prstGeom prst="rect">
                      <a:avLst/>
                    </a:prstGeom>
                    <a:noFill/>
                    <a:ln>
                      <a:noFill/>
                    </a:ln>
                  </pic:spPr>
                </pic:pic>
              </a:graphicData>
            </a:graphic>
          </wp:inline>
        </w:drawing>
      </w:r>
    </w:p>
    <w:p w14:paraId="5B1258F4">
      <w:pPr>
        <w:spacing w:before="0" w:after="240"/>
        <w:rPr>
          <w:rFonts w:hint="default" w:cs="Times New Roman"/>
          <w:sz w:val="28"/>
          <w:szCs w:val="28"/>
          <w:lang w:val="en-US"/>
        </w:rPr>
      </w:pPr>
    </w:p>
    <w:p w14:paraId="1D3D5090">
      <w:pPr>
        <w:spacing w:before="0" w:after="240"/>
        <w:rPr>
          <w:rFonts w:hint="default" w:cs="Times New Roman"/>
          <w:sz w:val="28"/>
          <w:szCs w:val="28"/>
          <w:lang w:val="en-US"/>
        </w:rPr>
      </w:pPr>
      <w:r>
        <w:rPr>
          <w:rFonts w:hint="default" w:cs="Times New Roman"/>
          <w:sz w:val="28"/>
          <w:szCs w:val="28"/>
          <w:lang w:val="en-US"/>
        </w:rPr>
        <w:t>Mạch state memory:</w:t>
      </w:r>
    </w:p>
    <w:p w14:paraId="4A1FE463">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97400" cy="3683000"/>
            <wp:effectExtent l="0" t="0" r="0" b="0"/>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22"/>
                    <a:stretch>
                      <a:fillRect/>
                    </a:stretch>
                  </pic:blipFill>
                  <pic:spPr>
                    <a:xfrm>
                      <a:off x="0" y="0"/>
                      <a:ext cx="4597400" cy="3683000"/>
                    </a:xfrm>
                    <a:prstGeom prst="rect">
                      <a:avLst/>
                    </a:prstGeom>
                    <a:noFill/>
                    <a:ln>
                      <a:noFill/>
                    </a:ln>
                  </pic:spPr>
                </pic:pic>
              </a:graphicData>
            </a:graphic>
          </wp:inline>
        </w:drawing>
      </w:r>
    </w:p>
    <w:p w14:paraId="7A25519F">
      <w:pPr>
        <w:spacing w:before="0" w:after="240"/>
        <w:rPr>
          <w:rFonts w:hint="default" w:cs="Times New Roman"/>
          <w:sz w:val="28"/>
          <w:szCs w:val="28"/>
          <w:lang w:val="en-US"/>
        </w:rPr>
      </w:pPr>
      <w:r>
        <w:rPr>
          <w:rFonts w:hint="default" w:cs="Times New Roman"/>
          <w:sz w:val="28"/>
          <w:szCs w:val="28"/>
          <w:lang w:val="en-US"/>
        </w:rPr>
        <w:t>Mạch output:</w:t>
      </w:r>
    </w:p>
    <w:p w14:paraId="537BDE57">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21150" cy="1892300"/>
            <wp:effectExtent l="0" t="0" r="6350" b="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23"/>
                    <a:stretch>
                      <a:fillRect/>
                    </a:stretch>
                  </pic:blipFill>
                  <pic:spPr>
                    <a:xfrm>
                      <a:off x="0" y="0"/>
                      <a:ext cx="4121150" cy="1892300"/>
                    </a:xfrm>
                    <a:prstGeom prst="rect">
                      <a:avLst/>
                    </a:prstGeom>
                    <a:noFill/>
                    <a:ln>
                      <a:noFill/>
                    </a:ln>
                  </pic:spPr>
                </pic:pic>
              </a:graphicData>
            </a:graphic>
          </wp:inline>
        </w:drawing>
      </w:r>
    </w:p>
    <w:p w14:paraId="66A837F0">
      <w:pPr>
        <w:spacing w:before="0" w:after="240"/>
        <w:rPr>
          <w:rFonts w:hint="default" w:cs="Times New Roman"/>
          <w:sz w:val="28"/>
          <w:szCs w:val="28"/>
          <w:lang w:val="en-US"/>
        </w:rPr>
      </w:pPr>
    </w:p>
    <w:p w14:paraId="05CB19EB">
      <w:pPr>
        <w:spacing w:before="0" w:after="240"/>
        <w:rPr>
          <w:rFonts w:hint="default" w:cs="Times New Roman"/>
          <w:sz w:val="28"/>
          <w:szCs w:val="28"/>
          <w:lang w:val="en-US"/>
        </w:rPr>
      </w:pPr>
    </w:p>
    <w:p w14:paraId="4DC90ACD">
      <w:pPr>
        <w:spacing w:before="0" w:after="240"/>
        <w:rPr>
          <w:rFonts w:hint="default" w:cs="Times New Roman"/>
          <w:sz w:val="28"/>
          <w:szCs w:val="28"/>
          <w:lang w:val="en-US"/>
        </w:rPr>
      </w:pPr>
    </w:p>
    <w:p w14:paraId="42F6F9EE">
      <w:pPr>
        <w:spacing w:before="0" w:after="240"/>
        <w:rPr>
          <w:rFonts w:hint="default" w:cs="Times New Roman"/>
          <w:sz w:val="28"/>
          <w:szCs w:val="28"/>
          <w:lang w:val="en-US"/>
        </w:rPr>
      </w:pPr>
    </w:p>
    <w:p w14:paraId="2D19735E">
      <w:pPr>
        <w:spacing w:before="0" w:after="240"/>
        <w:rPr>
          <w:rFonts w:hint="default" w:cs="Times New Roman"/>
          <w:sz w:val="28"/>
          <w:szCs w:val="28"/>
          <w:lang w:val="en-US"/>
        </w:rPr>
      </w:pPr>
    </w:p>
    <w:p w14:paraId="064B313F">
      <w:pPr>
        <w:spacing w:before="0" w:after="240"/>
        <w:rPr>
          <w:rFonts w:hint="default" w:cs="Times New Roman"/>
          <w:sz w:val="28"/>
          <w:szCs w:val="28"/>
          <w:lang w:val="en-US"/>
        </w:rPr>
      </w:pPr>
      <w:r>
        <w:rPr>
          <w:rFonts w:hint="default" w:cs="Times New Roman"/>
          <w:sz w:val="28"/>
          <w:szCs w:val="28"/>
          <w:lang w:val="en-US"/>
        </w:rPr>
        <w:t>Mạch FSM cuối cùng:</w:t>
      </w:r>
    </w:p>
    <w:p w14:paraId="01628BAB">
      <w:pPr>
        <w:spacing w:before="0" w:after="240"/>
        <w:rPr>
          <w:rFonts w:hint="default" w:cs="Times New Roman"/>
          <w:sz w:val="28"/>
          <w:szCs w:val="28"/>
          <w:lang w:val="en-US"/>
        </w:rPr>
      </w:pPr>
      <w:r>
        <w:rPr>
          <w:rFonts w:hint="default" w:ascii="Times New Roman" w:hAnsi="Times New Roman" w:cs="Times New Roman"/>
          <w:sz w:val="28"/>
          <w:szCs w:val="28"/>
        </w:rPr>
        <w:drawing>
          <wp:inline distT="0" distB="0" distL="114300" distR="114300">
            <wp:extent cx="5272405" cy="1851025"/>
            <wp:effectExtent l="0" t="0" r="10795" b="3175"/>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4"/>
                    <pic:cNvPicPr>
                      <a:picLocks noChangeAspect="1"/>
                    </pic:cNvPicPr>
                  </pic:nvPicPr>
                  <pic:blipFill>
                    <a:blip r:embed="rId24"/>
                    <a:stretch>
                      <a:fillRect/>
                    </a:stretch>
                  </pic:blipFill>
                  <pic:spPr>
                    <a:xfrm>
                      <a:off x="0" y="0"/>
                      <a:ext cx="5272405" cy="1851025"/>
                    </a:xfrm>
                    <a:prstGeom prst="rect">
                      <a:avLst/>
                    </a:prstGeom>
                    <a:noFill/>
                    <a:ln>
                      <a:noFill/>
                    </a:ln>
                  </pic:spPr>
                </pic:pic>
              </a:graphicData>
            </a:graphic>
          </wp:inline>
        </w:drawing>
      </w:r>
    </w:p>
    <w:p w14:paraId="4076B706">
      <w:pPr>
        <w:keepNext/>
        <w:spacing w:before="360" w:after="160"/>
      </w:pPr>
      <w:r>
        <w:rPr>
          <w:rFonts w:ascii="Times New Roman" w:hAnsi="Times New Roman"/>
          <w:b/>
          <w:color w:val="1B365D"/>
          <w:sz w:val="28"/>
        </w:rPr>
        <w:t>5. KẾT QUẢ MÔ PHỎNG</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661D1399">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7ABE909E">
            <w:pPr>
              <w:spacing w:after="0"/>
              <w:jc w:val="center"/>
            </w:pPr>
            <w:r>
              <w:rPr>
                <w:rFonts w:hint="default" w:ascii="Times New Roman" w:hAnsi="Times New Roman" w:cs="Times New Roman"/>
                <w:sz w:val="28"/>
                <w:szCs w:val="28"/>
              </w:rPr>
              <w:drawing>
                <wp:inline distT="0" distB="0" distL="114300" distR="114300">
                  <wp:extent cx="5270500" cy="784860"/>
                  <wp:effectExtent l="0" t="0" r="0" b="254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25"/>
                          <a:stretch>
                            <a:fillRect/>
                          </a:stretch>
                        </pic:blipFill>
                        <pic:spPr>
                          <a:xfrm>
                            <a:off x="0" y="0"/>
                            <a:ext cx="5270500" cy="784860"/>
                          </a:xfrm>
                          <a:prstGeom prst="rect">
                            <a:avLst/>
                          </a:prstGeom>
                          <a:noFill/>
                          <a:ln>
                            <a:noFill/>
                          </a:ln>
                        </pic:spPr>
                      </pic:pic>
                    </a:graphicData>
                  </a:graphic>
                </wp:inline>
              </w:drawing>
            </w:r>
          </w:p>
        </w:tc>
      </w:tr>
    </w:tbl>
    <w:p w14:paraId="2A0B8D0F">
      <w:pPr>
        <w:spacing w:before="0" w:after="240"/>
      </w:pPr>
    </w:p>
    <w:p w14:paraId="3B387E60">
      <w:pPr>
        <w:spacing w:before="0" w:after="240"/>
      </w:pPr>
    </w:p>
    <w:p w14:paraId="17BCFBA7">
      <w:pPr>
        <w:spacing w:before="0" w:after="240"/>
      </w:pPr>
    </w:p>
    <w:p w14:paraId="30610CA9">
      <w:pPr>
        <w:spacing w:before="0" w:after="240"/>
      </w:pPr>
    </w:p>
    <w:p w14:paraId="2BDC7550">
      <w:pPr>
        <w:spacing w:before="0" w:after="240"/>
      </w:pPr>
    </w:p>
    <w:p w14:paraId="2CCF8544">
      <w:pPr>
        <w:spacing w:before="0" w:after="240"/>
      </w:pPr>
    </w:p>
    <w:p w14:paraId="3CFCE737">
      <w:pPr>
        <w:spacing w:before="0" w:after="240"/>
      </w:pPr>
    </w:p>
    <w:p w14:paraId="7C6EEE0B">
      <w:pPr>
        <w:spacing w:before="0" w:after="240"/>
      </w:pPr>
    </w:p>
    <w:p w14:paraId="5ACB12C8">
      <w:pPr>
        <w:spacing w:before="0" w:after="240"/>
      </w:pPr>
    </w:p>
    <w:p w14:paraId="069D7318">
      <w:pPr>
        <w:spacing w:before="0" w:after="240"/>
      </w:pPr>
    </w:p>
    <w:p w14:paraId="1DB2824D">
      <w:pPr>
        <w:spacing w:before="0" w:after="240"/>
      </w:pPr>
    </w:p>
    <w:p w14:paraId="53726B5A">
      <w:pPr>
        <w:keepNext/>
        <w:spacing w:before="360" w:after="160"/>
        <w:rPr>
          <w:rFonts w:hint="default" w:ascii="Times New Roman" w:hAnsi="Times New Roman"/>
          <w:b/>
          <w:color w:val="1B365D"/>
          <w:sz w:val="28"/>
          <w:lang w:val="en-US"/>
        </w:rPr>
      </w:pPr>
      <w:r>
        <w:rPr>
          <w:rFonts w:hint="default"/>
          <w:b/>
          <w:color w:val="1B365D"/>
          <w:sz w:val="28"/>
          <w:lang w:val="en-US"/>
        </w:rPr>
        <w:t>BÀI 4: THIẾT KẾ KIỂU MEALY</w:t>
      </w:r>
    </w:p>
    <w:p w14:paraId="0B906528">
      <w:pPr>
        <w:keepNext/>
        <w:spacing w:before="360" w:after="160"/>
      </w:pPr>
      <w:r>
        <w:rPr>
          <w:rFonts w:ascii="Times New Roman" w:hAnsi="Times New Roman"/>
          <w:b/>
          <w:color w:val="1B365D"/>
          <w:sz w:val="28"/>
        </w:rPr>
        <w:t>ĐỀ BÀI</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4911DB8A">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2902C9D7">
            <w:pPr>
              <w:spacing w:after="0"/>
              <w:rPr>
                <w:rFonts w:hint="default" w:ascii="Times New Roman" w:hAnsi="Times New Roman" w:cs="Times New Roman"/>
                <w:sz w:val="24"/>
                <w:szCs w:val="24"/>
              </w:rPr>
            </w:pPr>
            <w:r>
              <w:rPr>
                <w:rFonts w:hint="default" w:ascii="Times New Roman" w:hAnsi="Times New Roman" w:eastAsia="SimSun" w:cs="Times New Roman"/>
                <w:sz w:val="26"/>
                <w:szCs w:val="26"/>
              </w:rPr>
              <w:t>Thiết kế bộ phát hiện MSSV (8 ký số) theo FSM Moore và Mealy. Giả sử MSSV là 23456789. Khi input lần lượt là 2, 3, 4, 5, 6, 7, 8, 9, lúc input = 9 thì output = 1, có nghĩa là đã phát hiện 8 số của MSSV. Ngược lại output = 0 khi input không thỏa mãn điều trên, chẳng hạn: input lần lượt là 2, 6, 7, 3, 9… hay 3, 6, 8, 9 …</w:t>
            </w:r>
          </w:p>
        </w:tc>
      </w:tr>
    </w:tbl>
    <w:p w14:paraId="4FB6D177">
      <w:pPr>
        <w:spacing w:before="0" w:after="240"/>
      </w:pPr>
    </w:p>
    <w:p w14:paraId="3F6DB85F">
      <w:pPr>
        <w:keepNext/>
        <w:spacing w:before="360" w:after="160"/>
      </w:pPr>
      <w:r>
        <w:rPr>
          <w:rFonts w:ascii="Times New Roman" w:hAnsi="Times New Roman"/>
          <w:b/>
          <w:color w:val="1B365D"/>
          <w:sz w:val="28"/>
        </w:rPr>
        <w:t>GIẢI THÍCH CÁCH LÀM</w:t>
      </w:r>
    </w:p>
    <w:p w14:paraId="77768812">
      <w:pPr>
        <w:spacing w:after="120"/>
        <w:rPr>
          <w:rFonts w:hint="default" w:ascii="Times New Roman" w:hAnsi="Times New Roman" w:eastAsia="SimSun" w:cs="Times New Roman"/>
          <w:sz w:val="26"/>
          <w:szCs w:val="26"/>
          <w:lang w:val="en-US"/>
        </w:rPr>
      </w:pPr>
      <w:r>
        <w:rPr>
          <w:rFonts w:hint="default" w:eastAsia="SimSun" w:cs="Times New Roman"/>
          <w:sz w:val="26"/>
          <w:szCs w:val="26"/>
          <w:lang w:val="en-US"/>
        </w:rPr>
        <w:t xml:space="preserve">- </w:t>
      </w:r>
      <w:r>
        <w:rPr>
          <w:rFonts w:hint="default" w:ascii="Times New Roman" w:hAnsi="Times New Roman" w:eastAsia="SimSun" w:cs="Times New Roman"/>
          <w:sz w:val="26"/>
          <w:szCs w:val="26"/>
          <w:lang w:val="en-US"/>
        </w:rPr>
        <w:t xml:space="preserve">MSSV: 25521672 </w:t>
      </w:r>
    </w:p>
    <w:p w14:paraId="624B1CAF">
      <w:pPr>
        <w:spacing w:after="120"/>
        <w:rPr>
          <w:rFonts w:hint="default" w:eastAsia="SimSun" w:cs="Times New Roman"/>
          <w:sz w:val="26"/>
          <w:szCs w:val="26"/>
          <w:lang w:val="en-US"/>
        </w:rPr>
      </w:pPr>
      <w:r>
        <w:rPr>
          <w:rFonts w:hint="default" w:eastAsia="SimSun" w:cs="Times New Roman"/>
          <w:sz w:val="26"/>
          <w:szCs w:val="26"/>
          <w:lang w:val="en-US"/>
        </w:rPr>
        <w:t>- Các trạng thái:</w:t>
      </w:r>
    </w:p>
    <w:p w14:paraId="136631DD">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S0: khởi tạo (chưa nhận dc gì)</w:t>
      </w:r>
    </w:p>
    <w:p w14:paraId="2A41B662">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S1: nhận dc 2</w:t>
      </w:r>
    </w:p>
    <w:p w14:paraId="72E7D262">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S2: nhận dc 25</w:t>
      </w:r>
    </w:p>
    <w:p w14:paraId="328EE66A">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S3: nhận dc 255</w:t>
      </w:r>
    </w:p>
    <w:p w14:paraId="22E1C365">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S4: nhận dc 2552</w:t>
      </w:r>
    </w:p>
    <w:p w14:paraId="1085FD2B">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S5: nhận dc 25521</w:t>
      </w:r>
    </w:p>
    <w:p w14:paraId="5DFBE625">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S6: nhận dc 255216</w:t>
      </w:r>
    </w:p>
    <w:p w14:paraId="26C49EBC">
      <w:pPr>
        <w:numPr>
          <w:ilvl w:val="0"/>
          <w:numId w:val="0"/>
        </w:num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S7: nhận dc 2552167</w:t>
      </w:r>
    </w:p>
    <w:p w14:paraId="360C0906">
      <w:pPr>
        <w:numPr>
          <w:ilvl w:val="0"/>
          <w:numId w:val="0"/>
        </w:numPr>
        <w:rPr>
          <w:rFonts w:hint="default" w:ascii="Times New Roman" w:hAnsi="Times New Roman" w:eastAsia="SimSun" w:cs="Times New Roman"/>
          <w:sz w:val="26"/>
          <w:szCs w:val="26"/>
          <w:lang w:val="en-US"/>
        </w:rPr>
      </w:pPr>
    </w:p>
    <w:p w14:paraId="72C0F9F7">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Input: I: X3X2X1 --&gt; ví dụ I = 2 --&gt; I2 = X3’X2X1’</w:t>
      </w:r>
    </w:p>
    <w:p w14:paraId="11959EC1">
      <w:pPr>
        <w:numPr>
          <w:ilvl w:val="0"/>
          <w:numId w:val="0"/>
        </w:numPr>
        <w:rPr>
          <w:rFonts w:hint="default" w:ascii="Times New Roman" w:hAnsi="Times New Roman" w:eastAsia="SimSun" w:cs="Times New Roman"/>
          <w:sz w:val="26"/>
          <w:szCs w:val="26"/>
          <w:lang w:val="en-US"/>
        </w:rPr>
      </w:pPr>
    </w:p>
    <w:p w14:paraId="6A3CF47C">
      <w:pPr>
        <w:spacing w:after="120"/>
      </w:pPr>
    </w:p>
    <w:p w14:paraId="7203DC4D">
      <w:pPr>
        <w:spacing w:after="120"/>
        <w:rPr>
          <w:rFonts w:hint="default"/>
          <w:lang w:val="en-US"/>
        </w:rPr>
      </w:pPr>
    </w:p>
    <w:p w14:paraId="266C5418">
      <w:pPr>
        <w:spacing w:after="120"/>
        <w:rPr>
          <w:rFonts w:hint="default"/>
          <w:lang w:val="en-US"/>
        </w:rPr>
      </w:pPr>
    </w:p>
    <w:p w14:paraId="4627711E">
      <w:pPr>
        <w:spacing w:after="120"/>
        <w:rPr>
          <w:rFonts w:hint="default"/>
          <w:lang w:val="en-US"/>
        </w:rPr>
      </w:pPr>
    </w:p>
    <w:p w14:paraId="2BE12C57">
      <w:pPr>
        <w:spacing w:after="120"/>
        <w:rPr>
          <w:rFonts w:hint="default"/>
          <w:lang w:val="en-US"/>
        </w:rPr>
      </w:pPr>
    </w:p>
    <w:p w14:paraId="2662B72E">
      <w:pPr>
        <w:spacing w:after="120"/>
        <w:rPr>
          <w:rFonts w:hint="default"/>
          <w:lang w:val="en-US"/>
        </w:rPr>
      </w:pPr>
    </w:p>
    <w:p w14:paraId="3E9741AF">
      <w:pPr>
        <w:spacing w:after="120"/>
        <w:rPr>
          <w:rFonts w:hint="default"/>
          <w:lang w:val="en-US"/>
        </w:rPr>
      </w:pPr>
    </w:p>
    <w:p w14:paraId="6CD249D1">
      <w:pPr>
        <w:spacing w:after="120"/>
        <w:rPr>
          <w:rFonts w:hint="default"/>
          <w:lang w:val="en-US"/>
        </w:rPr>
      </w:pPr>
    </w:p>
    <w:p w14:paraId="7E91048C">
      <w:pPr>
        <w:spacing w:after="120"/>
        <w:rPr>
          <w:rFonts w:hint="default"/>
          <w:lang w:val="en-US"/>
        </w:rPr>
      </w:pPr>
      <w:r>
        <w:rPr>
          <w:rFonts w:hint="default"/>
          <w:lang w:val="en-US"/>
        </w:rPr>
        <w:t>- Sơ đồ:</w:t>
      </w:r>
    </w:p>
    <w:p w14:paraId="3B75CE79">
      <w:pPr>
        <w:spacing w:after="120"/>
        <w:rPr>
          <w:rFonts w:hint="default"/>
          <w:lang w:val="en-US"/>
        </w:rPr>
      </w:pPr>
      <w:r>
        <w:drawing>
          <wp:inline distT="0" distB="0" distL="114300" distR="114300">
            <wp:extent cx="4991735" cy="6656070"/>
            <wp:effectExtent l="0" t="0" r="11430" b="12065"/>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pic:cNvPicPr>
                  </pic:nvPicPr>
                  <pic:blipFill>
                    <a:blip r:embed="rId26"/>
                    <a:stretch>
                      <a:fillRect/>
                    </a:stretch>
                  </pic:blipFill>
                  <pic:spPr>
                    <a:xfrm rot="16200000">
                      <a:off x="0" y="0"/>
                      <a:ext cx="4991735" cy="6656070"/>
                    </a:xfrm>
                    <a:prstGeom prst="rect">
                      <a:avLst/>
                    </a:prstGeom>
                    <a:noFill/>
                    <a:ln>
                      <a:noFill/>
                    </a:ln>
                  </pic:spPr>
                </pic:pic>
              </a:graphicData>
            </a:graphic>
          </wp:inline>
        </w:drawing>
      </w:r>
    </w:p>
    <w:p w14:paraId="6CD1A7C7">
      <w:pPr>
        <w:keepNext/>
        <w:spacing w:before="360" w:after="160"/>
        <w:rPr>
          <w:rFonts w:ascii="Times New Roman" w:hAnsi="Times New Roman"/>
          <w:b/>
          <w:color w:val="1B365D"/>
          <w:sz w:val="28"/>
        </w:rPr>
      </w:pPr>
    </w:p>
    <w:p w14:paraId="694CB7D2">
      <w:pPr>
        <w:keepNext/>
        <w:spacing w:before="360" w:after="160"/>
        <w:rPr>
          <w:rFonts w:ascii="Times New Roman" w:hAnsi="Times New Roman"/>
          <w:b/>
          <w:color w:val="1B365D"/>
          <w:sz w:val="28"/>
        </w:rPr>
      </w:pPr>
    </w:p>
    <w:p w14:paraId="16DE3BEA">
      <w:pPr>
        <w:keepNext/>
        <w:spacing w:before="360" w:after="160"/>
        <w:rPr>
          <w:rFonts w:ascii="Times New Roman" w:hAnsi="Times New Roman"/>
          <w:b/>
          <w:color w:val="1B365D"/>
          <w:sz w:val="28"/>
        </w:rPr>
      </w:pPr>
    </w:p>
    <w:p w14:paraId="2B9908B4">
      <w:pPr>
        <w:keepNext/>
        <w:spacing w:before="360" w:after="160"/>
        <w:rPr>
          <w:rFonts w:ascii="Times New Roman" w:hAnsi="Times New Roman"/>
          <w:b/>
          <w:color w:val="1B365D"/>
          <w:sz w:val="28"/>
        </w:rPr>
      </w:pPr>
    </w:p>
    <w:p w14:paraId="7AB6F466">
      <w:pPr>
        <w:keepNext/>
        <w:spacing w:before="360" w:after="160"/>
        <w:rPr>
          <w:rFonts w:ascii="Times New Roman" w:hAnsi="Times New Roman"/>
          <w:b/>
          <w:color w:val="1B365D"/>
          <w:sz w:val="28"/>
        </w:rPr>
      </w:pPr>
      <w:r>
        <w:rPr>
          <w:rFonts w:ascii="Times New Roman" w:hAnsi="Times New Roman"/>
          <w:b/>
          <w:color w:val="1B365D"/>
          <w:sz w:val="28"/>
        </w:rPr>
        <w:t>BẢNG KÍCH THÍCH / BẢNG TRẠNG THÁI</w:t>
      </w:r>
    </w:p>
    <w:tbl>
      <w:tblPr>
        <w:tblStyle w:val="35"/>
        <w:tblW w:w="104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2150"/>
        <w:gridCol w:w="2370"/>
        <w:gridCol w:w="2280"/>
        <w:gridCol w:w="2160"/>
      </w:tblGrid>
      <w:tr w14:paraId="0BDF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690349F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 Q2Q1Q0</w:t>
            </w:r>
          </w:p>
        </w:tc>
        <w:tc>
          <w:tcPr>
            <w:tcW w:w="2150" w:type="dxa"/>
          </w:tcPr>
          <w:p w14:paraId="2DAF90D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r>
              <w:rPr>
                <w:rFonts w:hint="default" w:cs="Times New Roman"/>
                <w:sz w:val="28"/>
                <w:szCs w:val="28"/>
                <w:vertAlign w:val="baseline"/>
                <w:lang w:val="en-US"/>
              </w:rPr>
              <w:t>/OUTPUT</w:t>
            </w:r>
          </w:p>
          <w:p w14:paraId="2174B3D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đúng</w:t>
            </w:r>
          </w:p>
        </w:tc>
        <w:tc>
          <w:tcPr>
            <w:tcW w:w="2370" w:type="dxa"/>
          </w:tcPr>
          <w:p w14:paraId="65F2C30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r>
              <w:rPr>
                <w:rFonts w:hint="default" w:cs="Times New Roman"/>
                <w:sz w:val="28"/>
                <w:szCs w:val="28"/>
                <w:vertAlign w:val="baseline"/>
                <w:lang w:val="en-US"/>
              </w:rPr>
              <w:t>/OUTPUT</w:t>
            </w:r>
          </w:p>
          <w:p w14:paraId="5852E8EF">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2</w:t>
            </w:r>
          </w:p>
        </w:tc>
        <w:tc>
          <w:tcPr>
            <w:tcW w:w="2280" w:type="dxa"/>
          </w:tcPr>
          <w:p w14:paraId="0787BC4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r>
              <w:rPr>
                <w:rFonts w:hint="default" w:cs="Times New Roman"/>
                <w:sz w:val="28"/>
                <w:szCs w:val="28"/>
                <w:vertAlign w:val="baseline"/>
                <w:lang w:val="en-US"/>
              </w:rPr>
              <w:t>/OUTPUT</w:t>
            </w:r>
          </w:p>
          <w:p w14:paraId="30054317">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5</w:t>
            </w:r>
          </w:p>
        </w:tc>
        <w:tc>
          <w:tcPr>
            <w:tcW w:w="2160" w:type="dxa"/>
          </w:tcPr>
          <w:p w14:paraId="7C81A9F7">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r>
              <w:rPr>
                <w:rFonts w:hint="default" w:cs="Times New Roman"/>
                <w:sz w:val="28"/>
                <w:szCs w:val="28"/>
                <w:vertAlign w:val="baseline"/>
                <w:lang w:val="en-US"/>
              </w:rPr>
              <w:t>/OUTPUT</w:t>
            </w:r>
          </w:p>
          <w:p w14:paraId="12C9956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khác</w:t>
            </w:r>
          </w:p>
        </w:tc>
      </w:tr>
      <w:tr w14:paraId="3318A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786F2B93">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2150" w:type="dxa"/>
          </w:tcPr>
          <w:p w14:paraId="6358CEB3">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(I = 2)</w:t>
            </w:r>
            <w:r>
              <w:rPr>
                <w:rFonts w:hint="default" w:cs="Times New Roman"/>
                <w:sz w:val="28"/>
                <w:szCs w:val="28"/>
                <w:vertAlign w:val="baseline"/>
                <w:lang w:val="en-US"/>
              </w:rPr>
              <w:t xml:space="preserve"> / 0</w:t>
            </w:r>
          </w:p>
        </w:tc>
        <w:tc>
          <w:tcPr>
            <w:tcW w:w="2370" w:type="dxa"/>
          </w:tcPr>
          <w:p w14:paraId="263C2C8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r>
              <w:rPr>
                <w:rFonts w:hint="default" w:cs="Times New Roman"/>
                <w:sz w:val="28"/>
                <w:szCs w:val="28"/>
                <w:vertAlign w:val="baseline"/>
                <w:lang w:val="en-US"/>
              </w:rPr>
              <w:t xml:space="preserve"> / 0</w:t>
            </w:r>
          </w:p>
        </w:tc>
        <w:tc>
          <w:tcPr>
            <w:tcW w:w="2280" w:type="dxa"/>
          </w:tcPr>
          <w:p w14:paraId="73319CE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c>
          <w:tcPr>
            <w:tcW w:w="2160" w:type="dxa"/>
          </w:tcPr>
          <w:p w14:paraId="1D1321D7">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r>
      <w:tr w14:paraId="3167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597A0729">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2150" w:type="dxa"/>
          </w:tcPr>
          <w:p w14:paraId="48765337">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(I = 5)</w:t>
            </w:r>
            <w:r>
              <w:rPr>
                <w:rFonts w:hint="default" w:cs="Times New Roman"/>
                <w:sz w:val="28"/>
                <w:szCs w:val="28"/>
                <w:vertAlign w:val="baseline"/>
                <w:lang w:val="en-US"/>
              </w:rPr>
              <w:t xml:space="preserve"> / 0</w:t>
            </w:r>
          </w:p>
        </w:tc>
        <w:tc>
          <w:tcPr>
            <w:tcW w:w="2370" w:type="dxa"/>
          </w:tcPr>
          <w:p w14:paraId="7C6EC530">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r>
              <w:rPr>
                <w:rFonts w:hint="default" w:cs="Times New Roman"/>
                <w:sz w:val="28"/>
                <w:szCs w:val="28"/>
                <w:vertAlign w:val="baseline"/>
                <w:lang w:val="en-US"/>
              </w:rPr>
              <w:t xml:space="preserve"> / 0</w:t>
            </w:r>
          </w:p>
        </w:tc>
        <w:tc>
          <w:tcPr>
            <w:tcW w:w="2280" w:type="dxa"/>
          </w:tcPr>
          <w:p w14:paraId="675056C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r>
              <w:rPr>
                <w:rFonts w:hint="default" w:cs="Times New Roman"/>
                <w:sz w:val="28"/>
                <w:szCs w:val="28"/>
                <w:vertAlign w:val="baseline"/>
                <w:lang w:val="en-US"/>
              </w:rPr>
              <w:t xml:space="preserve"> / 0</w:t>
            </w:r>
          </w:p>
        </w:tc>
        <w:tc>
          <w:tcPr>
            <w:tcW w:w="2160" w:type="dxa"/>
          </w:tcPr>
          <w:p w14:paraId="025D1E1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r>
      <w:tr w14:paraId="0452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039AECD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010</w:t>
            </w:r>
          </w:p>
        </w:tc>
        <w:tc>
          <w:tcPr>
            <w:tcW w:w="2150" w:type="dxa"/>
          </w:tcPr>
          <w:p w14:paraId="744FB5D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(I = 5)</w:t>
            </w:r>
            <w:r>
              <w:rPr>
                <w:rFonts w:hint="default" w:cs="Times New Roman"/>
                <w:sz w:val="28"/>
                <w:szCs w:val="28"/>
                <w:vertAlign w:val="baseline"/>
                <w:lang w:val="en-US"/>
              </w:rPr>
              <w:t xml:space="preserve"> / 0</w:t>
            </w:r>
          </w:p>
        </w:tc>
        <w:tc>
          <w:tcPr>
            <w:tcW w:w="2370" w:type="dxa"/>
          </w:tcPr>
          <w:p w14:paraId="56B2F539">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r>
              <w:rPr>
                <w:rFonts w:hint="default" w:cs="Times New Roman"/>
                <w:sz w:val="28"/>
                <w:szCs w:val="28"/>
                <w:vertAlign w:val="baseline"/>
                <w:lang w:val="en-US"/>
              </w:rPr>
              <w:t xml:space="preserve"> / 0</w:t>
            </w:r>
          </w:p>
        </w:tc>
        <w:tc>
          <w:tcPr>
            <w:tcW w:w="2280" w:type="dxa"/>
          </w:tcPr>
          <w:p w14:paraId="6FCE802C">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w:t>
            </w:r>
            <w:r>
              <w:rPr>
                <w:rFonts w:hint="default" w:cs="Times New Roman"/>
                <w:sz w:val="28"/>
                <w:szCs w:val="28"/>
                <w:vertAlign w:val="baseline"/>
                <w:lang w:val="en-US"/>
              </w:rPr>
              <w:t xml:space="preserve"> / 0</w:t>
            </w:r>
          </w:p>
        </w:tc>
        <w:tc>
          <w:tcPr>
            <w:tcW w:w="2160" w:type="dxa"/>
          </w:tcPr>
          <w:p w14:paraId="3773481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r>
      <w:tr w14:paraId="02D2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44C0FD0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011</w:t>
            </w:r>
          </w:p>
        </w:tc>
        <w:tc>
          <w:tcPr>
            <w:tcW w:w="2150" w:type="dxa"/>
          </w:tcPr>
          <w:p w14:paraId="0CAB3F73">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(I = 2)</w:t>
            </w:r>
            <w:r>
              <w:rPr>
                <w:rFonts w:hint="default" w:cs="Times New Roman"/>
                <w:sz w:val="28"/>
                <w:szCs w:val="28"/>
                <w:vertAlign w:val="baseline"/>
                <w:lang w:val="en-US"/>
              </w:rPr>
              <w:t xml:space="preserve"> / 0</w:t>
            </w:r>
          </w:p>
        </w:tc>
        <w:tc>
          <w:tcPr>
            <w:tcW w:w="2370" w:type="dxa"/>
          </w:tcPr>
          <w:p w14:paraId="30CB12B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w:t>
            </w:r>
            <w:r>
              <w:rPr>
                <w:rFonts w:hint="default" w:cs="Times New Roman"/>
                <w:sz w:val="28"/>
                <w:szCs w:val="28"/>
                <w:vertAlign w:val="baseline"/>
                <w:lang w:val="en-US"/>
              </w:rPr>
              <w:t xml:space="preserve"> / 0</w:t>
            </w:r>
          </w:p>
        </w:tc>
        <w:tc>
          <w:tcPr>
            <w:tcW w:w="2280" w:type="dxa"/>
          </w:tcPr>
          <w:p w14:paraId="4E9A32A8">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 </w:t>
            </w:r>
          </w:p>
        </w:tc>
        <w:tc>
          <w:tcPr>
            <w:tcW w:w="2160" w:type="dxa"/>
          </w:tcPr>
          <w:p w14:paraId="4EA2AE08">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r>
      <w:tr w14:paraId="51DE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50ECDFB3">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100</w:t>
            </w:r>
          </w:p>
        </w:tc>
        <w:tc>
          <w:tcPr>
            <w:tcW w:w="2150" w:type="dxa"/>
          </w:tcPr>
          <w:p w14:paraId="5306D83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(I = 1)</w:t>
            </w:r>
            <w:r>
              <w:rPr>
                <w:rFonts w:hint="default" w:cs="Times New Roman"/>
                <w:sz w:val="28"/>
                <w:szCs w:val="28"/>
                <w:vertAlign w:val="baseline"/>
                <w:lang w:val="en-US"/>
              </w:rPr>
              <w:t xml:space="preserve"> / 0</w:t>
            </w:r>
          </w:p>
        </w:tc>
        <w:tc>
          <w:tcPr>
            <w:tcW w:w="2370" w:type="dxa"/>
          </w:tcPr>
          <w:p w14:paraId="086EC02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r>
              <w:rPr>
                <w:rFonts w:hint="default" w:cs="Times New Roman"/>
                <w:sz w:val="28"/>
                <w:szCs w:val="28"/>
                <w:vertAlign w:val="baseline"/>
                <w:lang w:val="en-US"/>
              </w:rPr>
              <w:t xml:space="preserve"> / 0</w:t>
            </w:r>
          </w:p>
        </w:tc>
        <w:tc>
          <w:tcPr>
            <w:tcW w:w="2280" w:type="dxa"/>
          </w:tcPr>
          <w:p w14:paraId="271E5DA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r>
              <w:rPr>
                <w:rFonts w:hint="default" w:cs="Times New Roman"/>
                <w:sz w:val="28"/>
                <w:szCs w:val="28"/>
                <w:vertAlign w:val="baseline"/>
                <w:lang w:val="en-US"/>
              </w:rPr>
              <w:t xml:space="preserve"> / 0</w:t>
            </w:r>
          </w:p>
        </w:tc>
        <w:tc>
          <w:tcPr>
            <w:tcW w:w="2160" w:type="dxa"/>
          </w:tcPr>
          <w:p w14:paraId="50749C3A">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r>
      <w:tr w14:paraId="0A04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49EE201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101</w:t>
            </w:r>
          </w:p>
        </w:tc>
        <w:tc>
          <w:tcPr>
            <w:tcW w:w="2150" w:type="dxa"/>
          </w:tcPr>
          <w:p w14:paraId="130BD06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(I = 6)</w:t>
            </w:r>
            <w:r>
              <w:rPr>
                <w:rFonts w:hint="default" w:cs="Times New Roman"/>
                <w:sz w:val="28"/>
                <w:szCs w:val="28"/>
                <w:vertAlign w:val="baseline"/>
                <w:lang w:val="en-US"/>
              </w:rPr>
              <w:t xml:space="preserve"> / 0</w:t>
            </w:r>
          </w:p>
        </w:tc>
        <w:tc>
          <w:tcPr>
            <w:tcW w:w="2370" w:type="dxa"/>
          </w:tcPr>
          <w:p w14:paraId="7DDCBF4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r>
              <w:rPr>
                <w:rFonts w:hint="default" w:cs="Times New Roman"/>
                <w:sz w:val="28"/>
                <w:szCs w:val="28"/>
                <w:vertAlign w:val="baseline"/>
                <w:lang w:val="en-US"/>
              </w:rPr>
              <w:t xml:space="preserve"> / 0</w:t>
            </w:r>
          </w:p>
        </w:tc>
        <w:tc>
          <w:tcPr>
            <w:tcW w:w="2280" w:type="dxa"/>
          </w:tcPr>
          <w:p w14:paraId="57A3577E">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c>
          <w:tcPr>
            <w:tcW w:w="2160" w:type="dxa"/>
          </w:tcPr>
          <w:p w14:paraId="29E41690">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r>
      <w:tr w14:paraId="4F78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759F9DE6">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110</w:t>
            </w:r>
          </w:p>
        </w:tc>
        <w:tc>
          <w:tcPr>
            <w:tcW w:w="2150" w:type="dxa"/>
          </w:tcPr>
          <w:p w14:paraId="54FA362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(I = 7)</w:t>
            </w:r>
            <w:r>
              <w:rPr>
                <w:rFonts w:hint="default" w:cs="Times New Roman"/>
                <w:sz w:val="28"/>
                <w:szCs w:val="28"/>
                <w:vertAlign w:val="baseline"/>
                <w:lang w:val="en-US"/>
              </w:rPr>
              <w:t xml:space="preserve"> / 0</w:t>
            </w:r>
          </w:p>
        </w:tc>
        <w:tc>
          <w:tcPr>
            <w:tcW w:w="2370" w:type="dxa"/>
          </w:tcPr>
          <w:p w14:paraId="17A79841">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r>
              <w:rPr>
                <w:rFonts w:hint="default" w:cs="Times New Roman"/>
                <w:sz w:val="28"/>
                <w:szCs w:val="28"/>
                <w:vertAlign w:val="baseline"/>
                <w:lang w:val="en-US"/>
              </w:rPr>
              <w:t xml:space="preserve"> / 0</w:t>
            </w:r>
          </w:p>
        </w:tc>
        <w:tc>
          <w:tcPr>
            <w:tcW w:w="2280" w:type="dxa"/>
          </w:tcPr>
          <w:p w14:paraId="35AA1BB0">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c>
          <w:tcPr>
            <w:tcW w:w="2160" w:type="dxa"/>
          </w:tcPr>
          <w:p w14:paraId="6D736DD7">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r>
      <w:tr w14:paraId="7409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Pr>
          <w:p w14:paraId="6135B544">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111</w:t>
            </w:r>
          </w:p>
        </w:tc>
        <w:tc>
          <w:tcPr>
            <w:tcW w:w="2150" w:type="dxa"/>
          </w:tcPr>
          <w:p w14:paraId="6D5AF0D0">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w:t>
            </w:r>
            <w:r>
              <w:rPr>
                <w:rFonts w:hint="default" w:cs="Times New Roman"/>
                <w:sz w:val="28"/>
                <w:szCs w:val="28"/>
                <w:vertAlign w:val="baseline"/>
                <w:lang w:val="en-US"/>
              </w:rPr>
              <w:t>1</w:t>
            </w:r>
            <w:r>
              <w:rPr>
                <w:rFonts w:hint="default" w:ascii="Times New Roman" w:hAnsi="Times New Roman" w:cs="Times New Roman"/>
                <w:sz w:val="28"/>
                <w:szCs w:val="28"/>
                <w:vertAlign w:val="baseline"/>
                <w:lang w:val="en-US"/>
              </w:rPr>
              <w:t xml:space="preserve"> (I = 2)</w:t>
            </w:r>
            <w:r>
              <w:rPr>
                <w:rFonts w:hint="default" w:cs="Times New Roman"/>
                <w:sz w:val="28"/>
                <w:szCs w:val="28"/>
                <w:vertAlign w:val="baseline"/>
                <w:lang w:val="en-US"/>
              </w:rPr>
              <w:t xml:space="preserve"> / 1</w:t>
            </w:r>
          </w:p>
        </w:tc>
        <w:tc>
          <w:tcPr>
            <w:tcW w:w="2370" w:type="dxa"/>
          </w:tcPr>
          <w:p w14:paraId="704DF20D">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w:t>
            </w:r>
            <w:r>
              <w:rPr>
                <w:rFonts w:hint="default" w:cs="Times New Roman"/>
                <w:sz w:val="28"/>
                <w:szCs w:val="28"/>
                <w:vertAlign w:val="baseline"/>
                <w:lang w:val="en-US"/>
              </w:rPr>
              <w:t>1 / 1</w:t>
            </w:r>
          </w:p>
        </w:tc>
        <w:tc>
          <w:tcPr>
            <w:tcW w:w="2280" w:type="dxa"/>
          </w:tcPr>
          <w:p w14:paraId="5CDC3D3B">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c>
          <w:tcPr>
            <w:tcW w:w="2160" w:type="dxa"/>
          </w:tcPr>
          <w:p w14:paraId="67F70165">
            <w:pPr>
              <w:numPr>
                <w:ilvl w:val="0"/>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r>
              <w:rPr>
                <w:rFonts w:hint="default" w:cs="Times New Roman"/>
                <w:sz w:val="28"/>
                <w:szCs w:val="28"/>
                <w:vertAlign w:val="baseline"/>
                <w:lang w:val="en-US"/>
              </w:rPr>
              <w:t xml:space="preserve"> / 0</w:t>
            </w:r>
          </w:p>
        </w:tc>
      </w:tr>
    </w:tbl>
    <w:p w14:paraId="4BDEE7E1">
      <w:pPr>
        <w:keepNext/>
        <w:spacing w:before="360" w:after="160"/>
        <w:rPr>
          <w:rFonts w:hint="default"/>
          <w:lang w:val="en-US"/>
        </w:rPr>
      </w:pPr>
      <w:r>
        <w:rPr>
          <w:rFonts w:hint="default"/>
          <w:b/>
          <w:color w:val="1B365D"/>
          <w:sz w:val="28"/>
          <w:lang w:val="en-US"/>
        </w:rPr>
        <w:t>PHƯƠNG TRÌNH</w:t>
      </w:r>
    </w:p>
    <w:p w14:paraId="3D24FE70">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D2 = </w:t>
      </w:r>
      <w:r>
        <w:rPr>
          <w:rFonts w:hint="default" w:ascii="Times New Roman" w:hAnsi="Times New Roman" w:cs="Times New Roman"/>
          <w:sz w:val="26"/>
          <w:szCs w:val="26"/>
          <w:highlight w:val="yellow"/>
          <w:lang w:val="en-US"/>
        </w:rPr>
        <w:t>S3.I2 + S4.I1 + S5.I6 + S6.I7</w:t>
      </w:r>
    </w:p>
    <w:p w14:paraId="56769413">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D1 = S1.I5 + S2.I5 + S5.I6 + S6.I7 + S4.I</w:t>
      </w:r>
      <w:r>
        <w:rPr>
          <w:rFonts w:hint="default" w:cs="Times New Roman"/>
          <w:sz w:val="26"/>
          <w:szCs w:val="26"/>
          <w:lang w:val="en-US"/>
        </w:rPr>
        <w:t>5</w:t>
      </w:r>
    </w:p>
    <w:p w14:paraId="3B07F3DA">
      <w:pPr>
        <w:numPr>
          <w:ilvl w:val="0"/>
          <w:numId w:val="0"/>
        </w:numPr>
        <w:ind w:firstLine="390" w:firstLineChars="15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highlight w:val="yellow"/>
          <w:lang w:val="en-US"/>
        </w:rPr>
        <w:t>(S1 + S2 + S4).I5 + S5.I6 + S6.I7</w:t>
      </w:r>
    </w:p>
    <w:p w14:paraId="10701BF5">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D0 = S0.I2 + S2.I5 + S4.I1 + S6.I7 + S1.I2 + S2.I2 + S4.I2 + S5.I2 + S6.I2</w:t>
      </w:r>
    </w:p>
    <w:p w14:paraId="31473347">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w:t>
      </w:r>
      <w:r>
        <w:rPr>
          <w:rFonts w:hint="default" w:ascii="Times New Roman" w:hAnsi="Times New Roman" w:cs="Times New Roman"/>
          <w:sz w:val="26"/>
          <w:szCs w:val="26"/>
          <w:highlight w:val="yellow"/>
          <w:lang w:val="en-US"/>
        </w:rPr>
        <w:t>(S0 + S1 + S2 + S4 + S5 + S6</w:t>
      </w:r>
      <w:r>
        <w:rPr>
          <w:rFonts w:hint="default" w:cs="Times New Roman"/>
          <w:sz w:val="26"/>
          <w:szCs w:val="26"/>
          <w:highlight w:val="yellow"/>
          <w:lang w:val="en-US"/>
        </w:rPr>
        <w:t xml:space="preserve"> + S7</w:t>
      </w:r>
      <w:r>
        <w:rPr>
          <w:rFonts w:hint="default" w:ascii="Times New Roman" w:hAnsi="Times New Roman" w:cs="Times New Roman"/>
          <w:sz w:val="26"/>
          <w:szCs w:val="26"/>
          <w:highlight w:val="yellow"/>
          <w:lang w:val="en-US"/>
        </w:rPr>
        <w:t>).I2 + S2.I5 + S4.I1 + S6.I7</w:t>
      </w:r>
    </w:p>
    <w:p w14:paraId="50249B15">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Y   = </w:t>
      </w:r>
      <w:r>
        <w:rPr>
          <w:rFonts w:hint="default" w:cs="Times New Roman"/>
          <w:sz w:val="26"/>
          <w:szCs w:val="26"/>
          <w:highlight w:val="yellow"/>
          <w:lang w:val="en-US"/>
        </w:rPr>
        <w:t>S7.I2</w:t>
      </w:r>
    </w:p>
    <w:p w14:paraId="10D9CA7F">
      <w:pPr>
        <w:spacing w:after="240"/>
      </w:pPr>
    </w:p>
    <w:p w14:paraId="121D388F">
      <w:pPr>
        <w:keepNext/>
        <w:spacing w:before="360" w:after="160"/>
      </w:pPr>
      <w:r>
        <w:rPr>
          <w:rFonts w:ascii="Times New Roman" w:hAnsi="Times New Roman"/>
          <w:b/>
          <w:color w:val="1B365D"/>
          <w:sz w:val="28"/>
        </w:rPr>
        <w:t>SƠ ĐỒ MẠCH</w:t>
      </w:r>
    </w:p>
    <w:p w14:paraId="4160D9C1">
      <w:pPr>
        <w:spacing w:before="0" w:after="240"/>
        <w:rPr>
          <w:rFonts w:hint="default"/>
          <w:lang w:val="en-US"/>
        </w:rPr>
      </w:pPr>
      <w:r>
        <w:rPr>
          <w:rFonts w:hint="default"/>
          <w:lang w:val="en-US"/>
        </w:rPr>
        <w:t>Mạch input:</w:t>
      </w:r>
    </w:p>
    <w:p w14:paraId="71464192">
      <w:pPr>
        <w:spacing w:before="0" w:after="240"/>
        <w:rPr>
          <w:rFonts w:hint="default" w:ascii="Times New Roman" w:hAnsi="Times New Roman" w:cs="Times New Roman"/>
          <w:sz w:val="28"/>
          <w:szCs w:val="28"/>
        </w:rPr>
      </w:pPr>
      <w:r>
        <w:drawing>
          <wp:inline distT="0" distB="0" distL="114300" distR="114300">
            <wp:extent cx="3009900" cy="4762500"/>
            <wp:effectExtent l="0" t="0" r="0" b="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pic:cNvPicPr>
                  </pic:nvPicPr>
                  <pic:blipFill>
                    <a:blip r:embed="rId27"/>
                    <a:stretch>
                      <a:fillRect/>
                    </a:stretch>
                  </pic:blipFill>
                  <pic:spPr>
                    <a:xfrm>
                      <a:off x="0" y="0"/>
                      <a:ext cx="3009900" cy="4762500"/>
                    </a:xfrm>
                    <a:prstGeom prst="rect">
                      <a:avLst/>
                    </a:prstGeom>
                    <a:noFill/>
                    <a:ln>
                      <a:noFill/>
                    </a:ln>
                  </pic:spPr>
                </pic:pic>
              </a:graphicData>
            </a:graphic>
          </wp:inline>
        </w:drawing>
      </w:r>
    </w:p>
    <w:p w14:paraId="3CF9C423">
      <w:pPr>
        <w:spacing w:before="0" w:after="240"/>
        <w:rPr>
          <w:rFonts w:hint="default" w:cs="Times New Roman"/>
          <w:sz w:val="28"/>
          <w:szCs w:val="28"/>
          <w:lang w:val="en-US"/>
        </w:rPr>
      </w:pPr>
    </w:p>
    <w:p w14:paraId="5CE69286">
      <w:pPr>
        <w:spacing w:before="0" w:after="240"/>
        <w:rPr>
          <w:rFonts w:hint="default" w:cs="Times New Roman"/>
          <w:sz w:val="28"/>
          <w:szCs w:val="28"/>
          <w:lang w:val="en-US"/>
        </w:rPr>
      </w:pPr>
    </w:p>
    <w:p w14:paraId="66F344B8">
      <w:pPr>
        <w:spacing w:before="0" w:after="240"/>
        <w:rPr>
          <w:rFonts w:hint="default" w:cs="Times New Roman"/>
          <w:sz w:val="28"/>
          <w:szCs w:val="28"/>
          <w:lang w:val="en-US"/>
        </w:rPr>
      </w:pPr>
    </w:p>
    <w:p w14:paraId="274144A9">
      <w:pPr>
        <w:spacing w:before="0" w:after="240"/>
        <w:rPr>
          <w:rFonts w:hint="default" w:cs="Times New Roman"/>
          <w:sz w:val="28"/>
          <w:szCs w:val="28"/>
          <w:lang w:val="en-US"/>
        </w:rPr>
      </w:pPr>
    </w:p>
    <w:p w14:paraId="6F25648A">
      <w:pPr>
        <w:spacing w:before="0" w:after="240"/>
        <w:rPr>
          <w:rFonts w:hint="default" w:cs="Times New Roman"/>
          <w:sz w:val="28"/>
          <w:szCs w:val="28"/>
          <w:lang w:val="en-US"/>
        </w:rPr>
      </w:pPr>
    </w:p>
    <w:p w14:paraId="7C3E585F">
      <w:pPr>
        <w:spacing w:before="0" w:after="240"/>
        <w:rPr>
          <w:rFonts w:hint="default" w:cs="Times New Roman"/>
          <w:sz w:val="28"/>
          <w:szCs w:val="28"/>
          <w:lang w:val="en-US"/>
        </w:rPr>
      </w:pPr>
    </w:p>
    <w:p w14:paraId="2BF4AF02">
      <w:pPr>
        <w:spacing w:before="0" w:after="240"/>
        <w:rPr>
          <w:rFonts w:hint="default" w:cs="Times New Roman"/>
          <w:sz w:val="28"/>
          <w:szCs w:val="28"/>
          <w:lang w:val="en-US"/>
        </w:rPr>
      </w:pPr>
      <w:r>
        <w:rPr>
          <w:rFonts w:hint="default" w:cs="Times New Roman"/>
          <w:sz w:val="28"/>
          <w:szCs w:val="28"/>
          <w:lang w:val="en-US"/>
        </w:rPr>
        <w:t>Mạch của các state:</w:t>
      </w:r>
    </w:p>
    <w:p w14:paraId="7B69D4CA">
      <w:pPr>
        <w:spacing w:before="0" w:after="240"/>
        <w:rPr>
          <w:rFonts w:hint="default" w:cs="Times New Roman"/>
          <w:sz w:val="28"/>
          <w:szCs w:val="28"/>
          <w:lang w:val="en-US"/>
        </w:rPr>
      </w:pPr>
      <w:r>
        <w:drawing>
          <wp:inline distT="0" distB="0" distL="114300" distR="114300">
            <wp:extent cx="2616200" cy="4235450"/>
            <wp:effectExtent l="0" t="0" r="0" b="6350"/>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pic:cNvPicPr>
                      <a:picLocks noChangeAspect="1"/>
                    </pic:cNvPicPr>
                  </pic:nvPicPr>
                  <pic:blipFill>
                    <a:blip r:embed="rId28"/>
                    <a:stretch>
                      <a:fillRect/>
                    </a:stretch>
                  </pic:blipFill>
                  <pic:spPr>
                    <a:xfrm>
                      <a:off x="0" y="0"/>
                      <a:ext cx="2616200" cy="4235450"/>
                    </a:xfrm>
                    <a:prstGeom prst="rect">
                      <a:avLst/>
                    </a:prstGeom>
                    <a:noFill/>
                    <a:ln>
                      <a:noFill/>
                    </a:ln>
                  </pic:spPr>
                </pic:pic>
              </a:graphicData>
            </a:graphic>
          </wp:inline>
        </w:drawing>
      </w:r>
    </w:p>
    <w:p w14:paraId="5D67FF41">
      <w:pPr>
        <w:spacing w:before="0" w:after="240"/>
        <w:rPr>
          <w:rFonts w:hint="default" w:cs="Times New Roman"/>
          <w:sz w:val="28"/>
          <w:szCs w:val="28"/>
          <w:lang w:val="en-US"/>
        </w:rPr>
      </w:pPr>
      <w:r>
        <w:rPr>
          <w:rFonts w:hint="default" w:cs="Times New Roman"/>
          <w:sz w:val="28"/>
          <w:szCs w:val="28"/>
          <w:lang w:val="en-US"/>
        </w:rPr>
        <w:t>Mạch D2:</w:t>
      </w:r>
    </w:p>
    <w:p w14:paraId="3EEBBA1C">
      <w:pPr>
        <w:spacing w:before="0" w:after="240"/>
        <w:rPr>
          <w:rFonts w:hint="default" w:ascii="Times New Roman" w:hAnsi="Times New Roman" w:cs="Times New Roman"/>
          <w:sz w:val="28"/>
          <w:szCs w:val="28"/>
        </w:rPr>
      </w:pPr>
      <w:r>
        <w:drawing>
          <wp:inline distT="0" distB="0" distL="114300" distR="114300">
            <wp:extent cx="5454650" cy="2838450"/>
            <wp:effectExtent l="0" t="0" r="6350" b="6350"/>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
                    <pic:cNvPicPr>
                      <a:picLocks noChangeAspect="1"/>
                    </pic:cNvPicPr>
                  </pic:nvPicPr>
                  <pic:blipFill>
                    <a:blip r:embed="rId29"/>
                    <a:stretch>
                      <a:fillRect/>
                    </a:stretch>
                  </pic:blipFill>
                  <pic:spPr>
                    <a:xfrm>
                      <a:off x="0" y="0"/>
                      <a:ext cx="5454650" cy="2838450"/>
                    </a:xfrm>
                    <a:prstGeom prst="rect">
                      <a:avLst/>
                    </a:prstGeom>
                    <a:noFill/>
                    <a:ln>
                      <a:noFill/>
                    </a:ln>
                  </pic:spPr>
                </pic:pic>
              </a:graphicData>
            </a:graphic>
          </wp:inline>
        </w:drawing>
      </w:r>
    </w:p>
    <w:p w14:paraId="07CD51E6">
      <w:pPr>
        <w:spacing w:before="0" w:after="240"/>
        <w:rPr>
          <w:rFonts w:hint="default" w:cs="Times New Roman"/>
          <w:sz w:val="28"/>
          <w:szCs w:val="28"/>
          <w:lang w:val="en-US"/>
        </w:rPr>
      </w:pPr>
      <w:r>
        <w:rPr>
          <w:rFonts w:hint="default" w:cs="Times New Roman"/>
          <w:sz w:val="28"/>
          <w:szCs w:val="28"/>
          <w:lang w:val="en-US"/>
        </w:rPr>
        <w:t>Mạch D1:</w:t>
      </w:r>
    </w:p>
    <w:p w14:paraId="100641C8">
      <w:pPr>
        <w:spacing w:before="0" w:after="240"/>
        <w:rPr>
          <w:rFonts w:hint="default" w:ascii="Times New Roman" w:hAnsi="Times New Roman" w:cs="Times New Roman"/>
          <w:sz w:val="28"/>
          <w:szCs w:val="28"/>
        </w:rPr>
      </w:pPr>
      <w:r>
        <w:drawing>
          <wp:inline distT="0" distB="0" distL="114300" distR="114300">
            <wp:extent cx="5937885" cy="3168015"/>
            <wp:effectExtent l="0" t="0" r="5715" b="6985"/>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
                    <pic:cNvPicPr>
                      <a:picLocks noChangeAspect="1"/>
                    </pic:cNvPicPr>
                  </pic:nvPicPr>
                  <pic:blipFill>
                    <a:blip r:embed="rId30"/>
                    <a:stretch>
                      <a:fillRect/>
                    </a:stretch>
                  </pic:blipFill>
                  <pic:spPr>
                    <a:xfrm>
                      <a:off x="0" y="0"/>
                      <a:ext cx="5937885" cy="3168015"/>
                    </a:xfrm>
                    <a:prstGeom prst="rect">
                      <a:avLst/>
                    </a:prstGeom>
                    <a:noFill/>
                    <a:ln>
                      <a:noFill/>
                    </a:ln>
                  </pic:spPr>
                </pic:pic>
              </a:graphicData>
            </a:graphic>
          </wp:inline>
        </w:drawing>
      </w:r>
    </w:p>
    <w:p w14:paraId="25280502">
      <w:pPr>
        <w:spacing w:before="0" w:after="240"/>
        <w:rPr>
          <w:rFonts w:hint="default" w:cs="Times New Roman"/>
          <w:sz w:val="28"/>
          <w:szCs w:val="28"/>
          <w:lang w:val="en-US"/>
        </w:rPr>
      </w:pPr>
      <w:r>
        <w:rPr>
          <w:rFonts w:hint="default" w:cs="Times New Roman"/>
          <w:sz w:val="28"/>
          <w:szCs w:val="28"/>
          <w:lang w:val="en-US"/>
        </w:rPr>
        <w:t>Mạch D0</w:t>
      </w:r>
    </w:p>
    <w:p w14:paraId="1D166548">
      <w:pPr>
        <w:spacing w:before="0" w:after="240"/>
      </w:pPr>
      <w:r>
        <w:drawing>
          <wp:inline distT="0" distB="0" distL="114300" distR="114300">
            <wp:extent cx="5942330" cy="2779395"/>
            <wp:effectExtent l="0" t="0" r="1270" b="1905"/>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8"/>
                    <pic:cNvPicPr>
                      <a:picLocks noChangeAspect="1"/>
                    </pic:cNvPicPr>
                  </pic:nvPicPr>
                  <pic:blipFill>
                    <a:blip r:embed="rId31"/>
                    <a:stretch>
                      <a:fillRect/>
                    </a:stretch>
                  </pic:blipFill>
                  <pic:spPr>
                    <a:xfrm>
                      <a:off x="0" y="0"/>
                      <a:ext cx="5942330" cy="2779395"/>
                    </a:xfrm>
                    <a:prstGeom prst="rect">
                      <a:avLst/>
                    </a:prstGeom>
                    <a:noFill/>
                    <a:ln>
                      <a:noFill/>
                    </a:ln>
                  </pic:spPr>
                </pic:pic>
              </a:graphicData>
            </a:graphic>
          </wp:inline>
        </w:drawing>
      </w:r>
    </w:p>
    <w:p w14:paraId="4567D02D">
      <w:pPr>
        <w:spacing w:before="0" w:after="240"/>
      </w:pPr>
    </w:p>
    <w:p w14:paraId="1AA468E7">
      <w:pPr>
        <w:spacing w:before="0" w:after="240"/>
      </w:pPr>
    </w:p>
    <w:p w14:paraId="48FD11B5">
      <w:pPr>
        <w:spacing w:before="0" w:after="240"/>
        <w:rPr>
          <w:rFonts w:hint="default"/>
        </w:rPr>
      </w:pPr>
    </w:p>
    <w:p w14:paraId="1CEA867B">
      <w:pPr>
        <w:spacing w:before="0" w:after="240"/>
        <w:rPr>
          <w:rFonts w:hint="default" w:cs="Times New Roman"/>
          <w:sz w:val="28"/>
          <w:szCs w:val="28"/>
          <w:lang w:val="en-US"/>
        </w:rPr>
      </w:pPr>
      <w:r>
        <w:rPr>
          <w:rFonts w:hint="default" w:cs="Times New Roman"/>
          <w:sz w:val="28"/>
          <w:szCs w:val="28"/>
          <w:lang w:val="en-US"/>
        </w:rPr>
        <w:t>Mạch next state logic:</w:t>
      </w:r>
    </w:p>
    <w:p w14:paraId="00514FB9">
      <w:pPr>
        <w:spacing w:before="0" w:after="240"/>
        <w:rPr>
          <w:rFonts w:hint="default" w:ascii="Times New Roman" w:hAnsi="Times New Roman" w:cs="Times New Roman"/>
          <w:sz w:val="28"/>
          <w:szCs w:val="28"/>
        </w:rPr>
      </w:pPr>
      <w:r>
        <w:drawing>
          <wp:inline distT="0" distB="0" distL="114300" distR="114300">
            <wp:extent cx="3683000" cy="3987800"/>
            <wp:effectExtent l="0" t="0" r="0" b="0"/>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9"/>
                    <pic:cNvPicPr>
                      <a:picLocks noChangeAspect="1"/>
                    </pic:cNvPicPr>
                  </pic:nvPicPr>
                  <pic:blipFill>
                    <a:blip r:embed="rId32"/>
                    <a:stretch>
                      <a:fillRect/>
                    </a:stretch>
                  </pic:blipFill>
                  <pic:spPr>
                    <a:xfrm>
                      <a:off x="0" y="0"/>
                      <a:ext cx="3683000" cy="3987800"/>
                    </a:xfrm>
                    <a:prstGeom prst="rect">
                      <a:avLst/>
                    </a:prstGeom>
                    <a:noFill/>
                    <a:ln>
                      <a:noFill/>
                    </a:ln>
                  </pic:spPr>
                </pic:pic>
              </a:graphicData>
            </a:graphic>
          </wp:inline>
        </w:drawing>
      </w:r>
    </w:p>
    <w:p w14:paraId="064B8426">
      <w:pPr>
        <w:spacing w:before="0" w:after="240"/>
        <w:rPr>
          <w:rFonts w:hint="default" w:cs="Times New Roman"/>
          <w:sz w:val="28"/>
          <w:szCs w:val="28"/>
          <w:lang w:val="en-US"/>
        </w:rPr>
      </w:pPr>
      <w:r>
        <w:rPr>
          <w:rFonts w:hint="default" w:cs="Times New Roman"/>
          <w:sz w:val="28"/>
          <w:szCs w:val="28"/>
          <w:lang w:val="en-US"/>
        </w:rPr>
        <w:t>Mạch state memory:</w:t>
      </w:r>
    </w:p>
    <w:p w14:paraId="753E798A">
      <w:pPr>
        <w:spacing w:before="0" w:after="240"/>
        <w:rPr>
          <w:rFonts w:hint="default" w:ascii="Times New Roman" w:hAnsi="Times New Roman" w:cs="Times New Roman"/>
          <w:sz w:val="28"/>
          <w:szCs w:val="28"/>
        </w:rPr>
      </w:pPr>
      <w:r>
        <w:drawing>
          <wp:inline distT="0" distB="0" distL="114300" distR="114300">
            <wp:extent cx="4254500" cy="3162300"/>
            <wp:effectExtent l="0" t="0" r="0" b="0"/>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
                    <pic:cNvPicPr>
                      <a:picLocks noChangeAspect="1"/>
                    </pic:cNvPicPr>
                  </pic:nvPicPr>
                  <pic:blipFill>
                    <a:blip r:embed="rId33"/>
                    <a:stretch>
                      <a:fillRect/>
                    </a:stretch>
                  </pic:blipFill>
                  <pic:spPr>
                    <a:xfrm>
                      <a:off x="0" y="0"/>
                      <a:ext cx="4254500" cy="3162300"/>
                    </a:xfrm>
                    <a:prstGeom prst="rect">
                      <a:avLst/>
                    </a:prstGeom>
                    <a:noFill/>
                    <a:ln>
                      <a:noFill/>
                    </a:ln>
                  </pic:spPr>
                </pic:pic>
              </a:graphicData>
            </a:graphic>
          </wp:inline>
        </w:drawing>
      </w:r>
    </w:p>
    <w:p w14:paraId="38B75BC8">
      <w:pPr>
        <w:spacing w:before="0" w:after="240"/>
        <w:rPr>
          <w:rFonts w:hint="default" w:cs="Times New Roman"/>
          <w:sz w:val="28"/>
          <w:szCs w:val="28"/>
          <w:lang w:val="en-US"/>
        </w:rPr>
      </w:pPr>
      <w:r>
        <w:rPr>
          <w:rFonts w:hint="default" w:cs="Times New Roman"/>
          <w:sz w:val="28"/>
          <w:szCs w:val="28"/>
          <w:lang w:val="en-US"/>
        </w:rPr>
        <w:t>Mạch output:</w:t>
      </w:r>
    </w:p>
    <w:p w14:paraId="32CDBE55">
      <w:pPr>
        <w:spacing w:before="0" w:after="240"/>
        <w:rPr>
          <w:rFonts w:hint="default" w:ascii="Times New Roman" w:hAnsi="Times New Roman" w:cs="Times New Roman"/>
          <w:sz w:val="28"/>
          <w:szCs w:val="28"/>
        </w:rPr>
      </w:pPr>
      <w:r>
        <w:drawing>
          <wp:inline distT="0" distB="0" distL="114300" distR="114300">
            <wp:extent cx="4787900" cy="2921000"/>
            <wp:effectExtent l="0" t="0" r="0" b="0"/>
            <wp:docPr id="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
                    <pic:cNvPicPr>
                      <a:picLocks noChangeAspect="1"/>
                    </pic:cNvPicPr>
                  </pic:nvPicPr>
                  <pic:blipFill>
                    <a:blip r:embed="rId34"/>
                    <a:stretch>
                      <a:fillRect/>
                    </a:stretch>
                  </pic:blipFill>
                  <pic:spPr>
                    <a:xfrm>
                      <a:off x="0" y="0"/>
                      <a:ext cx="4787900" cy="2921000"/>
                    </a:xfrm>
                    <a:prstGeom prst="rect">
                      <a:avLst/>
                    </a:prstGeom>
                    <a:noFill/>
                    <a:ln>
                      <a:noFill/>
                    </a:ln>
                  </pic:spPr>
                </pic:pic>
              </a:graphicData>
            </a:graphic>
          </wp:inline>
        </w:drawing>
      </w:r>
    </w:p>
    <w:p w14:paraId="081F88BB">
      <w:pPr>
        <w:spacing w:before="0" w:after="240"/>
        <w:rPr>
          <w:rFonts w:hint="default" w:cs="Times New Roman"/>
          <w:sz w:val="28"/>
          <w:szCs w:val="28"/>
          <w:lang w:val="en-US"/>
        </w:rPr>
      </w:pPr>
      <w:r>
        <w:rPr>
          <w:rFonts w:hint="default" w:cs="Times New Roman"/>
          <w:sz w:val="28"/>
          <w:szCs w:val="28"/>
          <w:lang w:val="en-US"/>
        </w:rPr>
        <w:t>Mạch FSM cuối cùng:</w:t>
      </w:r>
    </w:p>
    <w:p w14:paraId="198A011A">
      <w:pPr>
        <w:spacing w:before="0" w:after="240"/>
        <w:rPr>
          <w:rFonts w:hint="default" w:cs="Times New Roman"/>
          <w:sz w:val="28"/>
          <w:szCs w:val="28"/>
          <w:lang w:val="en-US"/>
        </w:rPr>
      </w:pPr>
      <w:r>
        <w:drawing>
          <wp:inline distT="0" distB="0" distL="114300" distR="114300">
            <wp:extent cx="5939155" cy="2703195"/>
            <wp:effectExtent l="0" t="0" r="4445" b="1905"/>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3"/>
                    <pic:cNvPicPr>
                      <a:picLocks noChangeAspect="1"/>
                    </pic:cNvPicPr>
                  </pic:nvPicPr>
                  <pic:blipFill>
                    <a:blip r:embed="rId35"/>
                    <a:stretch>
                      <a:fillRect/>
                    </a:stretch>
                  </pic:blipFill>
                  <pic:spPr>
                    <a:xfrm>
                      <a:off x="0" y="0"/>
                      <a:ext cx="5939155" cy="2703195"/>
                    </a:xfrm>
                    <a:prstGeom prst="rect">
                      <a:avLst/>
                    </a:prstGeom>
                    <a:noFill/>
                    <a:ln>
                      <a:noFill/>
                    </a:ln>
                  </pic:spPr>
                </pic:pic>
              </a:graphicData>
            </a:graphic>
          </wp:inline>
        </w:drawing>
      </w:r>
    </w:p>
    <w:p w14:paraId="5CB14882">
      <w:pPr>
        <w:keepNext/>
        <w:spacing w:before="360" w:after="160"/>
      </w:pPr>
      <w:r>
        <w:rPr>
          <w:rFonts w:ascii="Times New Roman" w:hAnsi="Times New Roman"/>
          <w:b/>
          <w:color w:val="1B365D"/>
          <w:sz w:val="28"/>
        </w:rPr>
        <w:t>KẾT QUẢ MÔ PHỎNG</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38137798">
        <w:tblPrEx>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76365B27">
            <w:pPr>
              <w:spacing w:after="0"/>
              <w:jc w:val="center"/>
            </w:pPr>
            <w:r>
              <w:drawing>
                <wp:inline distT="0" distB="0" distL="114300" distR="114300">
                  <wp:extent cx="5706745" cy="726440"/>
                  <wp:effectExtent l="0" t="0" r="8255" b="1016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36"/>
                          <a:stretch>
                            <a:fillRect/>
                          </a:stretch>
                        </pic:blipFill>
                        <pic:spPr>
                          <a:xfrm>
                            <a:off x="0" y="0"/>
                            <a:ext cx="5706745" cy="726440"/>
                          </a:xfrm>
                          <a:prstGeom prst="rect">
                            <a:avLst/>
                          </a:prstGeom>
                          <a:noFill/>
                          <a:ln>
                            <a:noFill/>
                          </a:ln>
                        </pic:spPr>
                      </pic:pic>
                    </a:graphicData>
                  </a:graphic>
                </wp:inline>
              </w:drawing>
            </w:r>
          </w:p>
        </w:tc>
      </w:tr>
    </w:tbl>
    <w:p w14:paraId="4ACB2FEE">
      <w:pPr>
        <w:keepNext/>
        <w:spacing w:before="360" w:after="160"/>
        <w:rPr>
          <w:rFonts w:hint="default" w:ascii="Times New Roman" w:hAnsi="Times New Roman"/>
          <w:b/>
          <w:color w:val="1B365D"/>
          <w:sz w:val="28"/>
          <w:lang w:val="en-US"/>
        </w:rPr>
      </w:pPr>
      <w:r>
        <w:rPr>
          <w:rFonts w:hint="default"/>
          <w:b/>
          <w:color w:val="1B365D"/>
          <w:sz w:val="28"/>
          <w:lang w:val="en-US"/>
        </w:rPr>
        <w:t>BÀI 5: MÁY BÁN HÀNG CÓ TRẢ LẠI TIỀN KIỂU MOORE</w:t>
      </w:r>
    </w:p>
    <w:p w14:paraId="215FA7C8">
      <w:pPr>
        <w:keepNext/>
        <w:spacing w:before="360" w:after="160"/>
      </w:pPr>
      <w:r>
        <w:rPr>
          <w:rFonts w:ascii="Times New Roman" w:hAnsi="Times New Roman"/>
          <w:b/>
          <w:color w:val="1B365D"/>
          <w:sz w:val="28"/>
        </w:rPr>
        <w:t>ĐỀ BÀI</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1C5002D6">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047969EB">
            <w:r>
              <w:t>Sản phẩm giá 15 nghìn đồng. coin[1:0] mã hóa 00 là không có tiền, 01 là 5 nghìn, 10 là 10 nghìn, 11 là mã lỗi.</w:t>
            </w:r>
          </w:p>
          <w:p w14:paraId="40E11B63">
            <w:pPr>
              <w:pStyle w:val="3"/>
            </w:pPr>
            <w:r>
              <w:t>Yêu cầu thiết kế</w:t>
            </w:r>
          </w:p>
          <w:p w14:paraId="16E47597">
            <w:pPr>
              <w:pStyle w:val="23"/>
            </w:pPr>
            <w:r>
              <w:t>Chỉ xử lý coin khi coin_valid = 1. Lưu tổng tiền đang chờ mua. Khi vừa đủ hoặc vượt 15 nghìn, phát vend một chu kỳ và trả phần dư qua refund_value, đơn vị nghìn đồng.</w:t>
            </w:r>
          </w:p>
          <w:p w14:paraId="557FE66A">
            <w:pPr>
              <w:pStyle w:val="23"/>
            </w:pPr>
            <w:r>
              <w:t>refund_valid = 1 đúng khi có tiền phải trả. Nhận 11 thì phát error, giữ số dư. Nhận 00 thì không thay đổi số dư.</w:t>
            </w:r>
          </w:p>
          <w:p w14:paraId="26B75211">
            <w:pPr>
              <w:pStyle w:val="23"/>
            </w:pPr>
            <w:r>
              <w:t>Nếu cancel = 1 khi đang chờ mua, hoàn toàn bộ số dư và xóa giao dịch. Ưu tiên cancel hơn coin_valid, đồng tiền cùng cạnh bị bỏ qua. Hủy khi số dư bằng 0 không phát refund_valid.</w:t>
            </w:r>
          </w:p>
          <w:p w14:paraId="61D41CAE">
            <w:pPr>
              <w:pStyle w:val="23"/>
            </w:pPr>
            <w:r>
              <w:t>Sau cạnh quyết định bán hoặc hủy, dùng một chu kỳ hoàn tất để phát ngõ ra, bỏ qua ngõ vào tại cạnh kết thúc chu kỳ này, rồi trở về chờ giao dịch mới.</w:t>
            </w:r>
          </w:p>
          <w:p w14:paraId="215D3C7E">
            <w:pPr>
              <w:pStyle w:val="3"/>
            </w:pPr>
            <w:r>
              <w:t>Kiểm thử bắt buộc</w:t>
            </w:r>
          </w:p>
          <w:p w14:paraId="4FF586C9">
            <w:pPr>
              <w:spacing w:after="0"/>
              <w:rPr>
                <w:rFonts w:hint="default" w:ascii="Times New Roman" w:hAnsi="Times New Roman" w:cs="Times New Roman"/>
                <w:sz w:val="24"/>
                <w:szCs w:val="24"/>
              </w:rPr>
            </w:pPr>
            <w:r>
              <w:t>Các ca 5 + 5 + 5, 10 + 5, 10 + 10 phải bán đúng một sản phẩm, ca cuối trả 5. Hủy sau 10 phải trả 10 và không bán. Kiểm tra coin = 11, hủy đồng thời nhận tiền và reset khi đang giữ tiền.</w:t>
            </w:r>
          </w:p>
        </w:tc>
      </w:tr>
    </w:tbl>
    <w:p w14:paraId="2A4270F8">
      <w:pPr>
        <w:spacing w:before="0" w:after="240"/>
      </w:pPr>
    </w:p>
    <w:p w14:paraId="49422048">
      <w:pPr>
        <w:keepNext/>
        <w:spacing w:before="360" w:after="160"/>
      </w:pPr>
      <w:r>
        <w:rPr>
          <w:rFonts w:ascii="Times New Roman" w:hAnsi="Times New Roman"/>
          <w:b/>
          <w:color w:val="1B365D"/>
          <w:sz w:val="28"/>
        </w:rPr>
        <w:t>GIẢI THÍCH CÁCH LÀM</w:t>
      </w:r>
    </w:p>
    <w:p w14:paraId="07EA90F8">
      <w:pPr>
        <w:spacing w:after="120"/>
        <w:rPr>
          <w:rFonts w:hint="default" w:eastAsia="SimSun" w:cs="Times New Roman"/>
          <w:sz w:val="26"/>
          <w:szCs w:val="26"/>
          <w:lang w:val="en-US"/>
        </w:rPr>
      </w:pPr>
      <w:r>
        <w:rPr>
          <w:rFonts w:hint="default" w:eastAsia="SimSun" w:cs="Times New Roman"/>
          <w:sz w:val="26"/>
          <w:szCs w:val="26"/>
          <w:lang w:val="en-US"/>
        </w:rPr>
        <w:t>- Các trạng thái:</w:t>
      </w:r>
    </w:p>
    <w:p w14:paraId="1A159E7A">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S0: có 0k</w:t>
      </w:r>
    </w:p>
    <w:p w14:paraId="6C73B5E2">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S1: có 5k</w:t>
      </w:r>
    </w:p>
    <w:p w14:paraId="2FE1463B">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S2: có 10k</w:t>
      </w:r>
    </w:p>
    <w:p w14:paraId="5B03F950">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S3: đủ 15k, bán, ko thối</w:t>
      </w:r>
    </w:p>
    <w:p w14:paraId="6D55CC3D">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S4: có 20k, bán, thối 5k</w:t>
      </w:r>
    </w:p>
    <w:p w14:paraId="2EF1A87E">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S5: hoàn tất khi có 5k, thối 5k</w:t>
      </w:r>
    </w:p>
    <w:p w14:paraId="00442E11">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S6: hoàn tất khi có 10k, thối 10k</w:t>
      </w:r>
    </w:p>
    <w:p w14:paraId="3CE03E2C">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S7: nhận 11 khi có 0k</w:t>
      </w:r>
    </w:p>
    <w:p w14:paraId="483AA98B">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S8: nhận 11 khi có 5k</w:t>
      </w:r>
    </w:p>
    <w:p w14:paraId="2BB6BB8E">
      <w:pPr>
        <w:spacing w:after="120"/>
        <w:rPr>
          <w:rFonts w:hint="default" w:eastAsia="SimSun" w:cs="Times New Roman"/>
          <w:sz w:val="26"/>
          <w:szCs w:val="26"/>
          <w:lang w:val="en-US"/>
        </w:rPr>
      </w:pPr>
      <w:r>
        <w:rPr>
          <w:rFonts w:hint="default" w:ascii="Times New Roman" w:hAnsi="Times New Roman" w:cs="Times New Roman"/>
          <w:sz w:val="26"/>
          <w:szCs w:val="26"/>
          <w:lang w:val="en-US"/>
        </w:rPr>
        <w:t>S9: nhận 11 khi có 10k</w:t>
      </w:r>
    </w:p>
    <w:p w14:paraId="543F2853">
      <w:pPr>
        <w:numPr>
          <w:ilvl w:val="0"/>
          <w:numId w:val="0"/>
        </w:numPr>
        <w:rPr>
          <w:rFonts w:hint="default" w:ascii="Times New Roman" w:hAnsi="Times New Roman" w:eastAsia="SimSun" w:cs="Times New Roman"/>
          <w:sz w:val="26"/>
          <w:szCs w:val="26"/>
          <w:lang w:val="en-US"/>
        </w:rPr>
      </w:pPr>
    </w:p>
    <w:p w14:paraId="73A4298C">
      <w:pPr>
        <w:numPr>
          <w:ilvl w:val="0"/>
          <w:numId w:val="0"/>
        </w:numPr>
        <w:rPr>
          <w:rFonts w:hint="default" w:ascii="Times New Roman" w:hAnsi="Times New Roman" w:cs="Times New Roman"/>
          <w:sz w:val="28"/>
          <w:szCs w:val="28"/>
          <w:lang w:val="en-US"/>
        </w:rPr>
      </w:pPr>
      <w:r>
        <w:rPr>
          <w:rFonts w:hint="default" w:cs="Times New Roman"/>
          <w:sz w:val="28"/>
          <w:szCs w:val="28"/>
          <w:lang w:val="en-US"/>
        </w:rPr>
        <w:t>Coin[1:0]</w:t>
      </w:r>
      <w:r>
        <w:rPr>
          <w:rFonts w:hint="default" w:ascii="Times New Roman" w:hAnsi="Times New Roman" w:cs="Times New Roman"/>
          <w:sz w:val="28"/>
          <w:szCs w:val="28"/>
          <w:lang w:val="en-US"/>
        </w:rPr>
        <w:t xml:space="preserve"> mã hóa theo X1X0</w:t>
      </w:r>
    </w:p>
    <w:p w14:paraId="6F8559AD">
      <w:pPr>
        <w:numPr>
          <w:ilvl w:val="0"/>
          <w:numId w:val="0"/>
        </w:numPr>
        <w:rPr>
          <w:rFonts w:hint="default" w:ascii="Times New Roman" w:hAnsi="Times New Roman" w:cs="Times New Roman"/>
          <w:sz w:val="28"/>
          <w:szCs w:val="28"/>
          <w:lang w:val="en-US"/>
        </w:rPr>
      </w:pPr>
      <w:r>
        <w:rPr>
          <w:rFonts w:hint="default" w:cs="Times New Roman"/>
          <w:sz w:val="28"/>
          <w:szCs w:val="28"/>
          <w:lang w:val="en-US"/>
        </w:rPr>
        <w:t>Re_value mã hóa theo R3R2R1R0</w:t>
      </w:r>
    </w:p>
    <w:p w14:paraId="13A25308">
      <w:pPr>
        <w:keepNext/>
        <w:spacing w:before="360" w:after="160"/>
        <w:rPr>
          <w:rFonts w:ascii="Times New Roman" w:hAnsi="Times New Roman"/>
          <w:b/>
          <w:color w:val="1B365D"/>
          <w:sz w:val="28"/>
        </w:rPr>
      </w:pPr>
      <w:r>
        <w:rPr>
          <w:rFonts w:ascii="Times New Roman" w:hAnsi="Times New Roman"/>
          <w:b/>
          <w:color w:val="1B365D"/>
          <w:sz w:val="28"/>
        </w:rPr>
        <w:t>BẢNG KÍCH THÍCH / BẢNG TRẠNG THÁI</w:t>
      </w:r>
    </w:p>
    <w:p w14:paraId="2BE1388A">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Coin_valid = 1 / 0</w:t>
      </w:r>
      <w:r>
        <w:rPr>
          <w:rFonts w:hint="default" w:cs="Times New Roman"/>
          <w:sz w:val="28"/>
          <w:szCs w:val="28"/>
          <w:lang w:val="en-US"/>
        </w:rPr>
        <w:t xml:space="preserve">, </w:t>
      </w:r>
      <w:r>
        <w:rPr>
          <w:rFonts w:hint="default" w:ascii="Times New Roman" w:hAnsi="Times New Roman" w:cs="Times New Roman"/>
          <w:sz w:val="28"/>
          <w:szCs w:val="28"/>
          <w:lang w:val="en-US"/>
        </w:rPr>
        <w:t>Cancel = 1</w:t>
      </w:r>
    </w:p>
    <w:tbl>
      <w:tblPr>
        <w:tblStyle w:val="35"/>
        <w:tblpPr w:leftFromText="180" w:rightFromText="180" w:vertAnchor="text" w:horzAnchor="page" w:tblpX="317" w:tblpY="509"/>
        <w:tblOverlap w:val="never"/>
        <w:tblW w:w="115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5"/>
        <w:gridCol w:w="1511"/>
        <w:gridCol w:w="2444"/>
        <w:gridCol w:w="1688"/>
        <w:gridCol w:w="1836"/>
        <w:gridCol w:w="1187"/>
        <w:gridCol w:w="1216"/>
      </w:tblGrid>
      <w:tr w14:paraId="60D9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2" w:hRule="atLeast"/>
        </w:trPr>
        <w:tc>
          <w:tcPr>
            <w:tcW w:w="1715" w:type="dxa"/>
          </w:tcPr>
          <w:p w14:paraId="3AD942F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w:t>
            </w:r>
          </w:p>
        </w:tc>
        <w:tc>
          <w:tcPr>
            <w:tcW w:w="1511" w:type="dxa"/>
          </w:tcPr>
          <w:p w14:paraId="0621348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Coint[1:0]</w:t>
            </w:r>
          </w:p>
        </w:tc>
        <w:tc>
          <w:tcPr>
            <w:tcW w:w="2444" w:type="dxa"/>
          </w:tcPr>
          <w:p w14:paraId="333BE87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tc>
        <w:tc>
          <w:tcPr>
            <w:tcW w:w="1688" w:type="dxa"/>
          </w:tcPr>
          <w:p w14:paraId="00E6166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Re_valid</w:t>
            </w:r>
          </w:p>
        </w:tc>
        <w:tc>
          <w:tcPr>
            <w:tcW w:w="1836" w:type="dxa"/>
          </w:tcPr>
          <w:p w14:paraId="7E4914B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Re_value (thập phân)</w:t>
            </w:r>
          </w:p>
        </w:tc>
        <w:tc>
          <w:tcPr>
            <w:tcW w:w="1187" w:type="dxa"/>
          </w:tcPr>
          <w:p w14:paraId="0894301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vend</w:t>
            </w:r>
          </w:p>
        </w:tc>
        <w:tc>
          <w:tcPr>
            <w:tcW w:w="1216" w:type="dxa"/>
          </w:tcPr>
          <w:p w14:paraId="0307D81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error</w:t>
            </w:r>
          </w:p>
        </w:tc>
      </w:tr>
      <w:tr w14:paraId="5E30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7F6A6CE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11" w:type="dxa"/>
          </w:tcPr>
          <w:p w14:paraId="667C7D2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5AF059A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8" w:type="dxa"/>
          </w:tcPr>
          <w:p w14:paraId="65291BA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36" w:type="dxa"/>
          </w:tcPr>
          <w:p w14:paraId="1162A7F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7" w:type="dxa"/>
          </w:tcPr>
          <w:p w14:paraId="5399F30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6" w:type="dxa"/>
          </w:tcPr>
          <w:p w14:paraId="01846AE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7C46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028671B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511" w:type="dxa"/>
          </w:tcPr>
          <w:p w14:paraId="2F2F662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7888B58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688" w:type="dxa"/>
          </w:tcPr>
          <w:p w14:paraId="542FB2B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36" w:type="dxa"/>
          </w:tcPr>
          <w:p w14:paraId="1F350A5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7" w:type="dxa"/>
          </w:tcPr>
          <w:p w14:paraId="34D0B03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6" w:type="dxa"/>
          </w:tcPr>
          <w:p w14:paraId="0629234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68B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0177D82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511" w:type="dxa"/>
          </w:tcPr>
          <w:p w14:paraId="30E4D7A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015CC32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688" w:type="dxa"/>
          </w:tcPr>
          <w:p w14:paraId="7CEBF57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36" w:type="dxa"/>
          </w:tcPr>
          <w:p w14:paraId="0260294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7" w:type="dxa"/>
          </w:tcPr>
          <w:p w14:paraId="1BC9A6B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6" w:type="dxa"/>
          </w:tcPr>
          <w:p w14:paraId="52F9B58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80A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3212A50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511" w:type="dxa"/>
          </w:tcPr>
          <w:p w14:paraId="40F73D5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1C9978A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8" w:type="dxa"/>
          </w:tcPr>
          <w:p w14:paraId="2F00ADE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36" w:type="dxa"/>
          </w:tcPr>
          <w:p w14:paraId="4AB2B90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7" w:type="dxa"/>
          </w:tcPr>
          <w:p w14:paraId="5F3BFBA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216" w:type="dxa"/>
          </w:tcPr>
          <w:p w14:paraId="00D1372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64E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3192AFF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511" w:type="dxa"/>
          </w:tcPr>
          <w:p w14:paraId="155B112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451CD11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8" w:type="dxa"/>
          </w:tcPr>
          <w:p w14:paraId="2421D7C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836" w:type="dxa"/>
          </w:tcPr>
          <w:p w14:paraId="671B75F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1187" w:type="dxa"/>
          </w:tcPr>
          <w:p w14:paraId="10D1A0D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216" w:type="dxa"/>
          </w:tcPr>
          <w:p w14:paraId="5A981EA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E26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793A997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511" w:type="dxa"/>
          </w:tcPr>
          <w:p w14:paraId="31E33D1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4E0C502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8" w:type="dxa"/>
          </w:tcPr>
          <w:p w14:paraId="657ABA2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836" w:type="dxa"/>
          </w:tcPr>
          <w:p w14:paraId="690849C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1187" w:type="dxa"/>
          </w:tcPr>
          <w:p w14:paraId="724A2DD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6" w:type="dxa"/>
          </w:tcPr>
          <w:p w14:paraId="0C51672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C57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35C0F9E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511" w:type="dxa"/>
          </w:tcPr>
          <w:p w14:paraId="0102EA8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2898802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8" w:type="dxa"/>
          </w:tcPr>
          <w:p w14:paraId="234C7F1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836" w:type="dxa"/>
          </w:tcPr>
          <w:p w14:paraId="117E685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1187" w:type="dxa"/>
          </w:tcPr>
          <w:p w14:paraId="4A2653D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6" w:type="dxa"/>
          </w:tcPr>
          <w:p w14:paraId="7D8361F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699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0398F8B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511" w:type="dxa"/>
          </w:tcPr>
          <w:p w14:paraId="7D876C7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7DF4994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8" w:type="dxa"/>
          </w:tcPr>
          <w:p w14:paraId="043A161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36" w:type="dxa"/>
          </w:tcPr>
          <w:p w14:paraId="7737C29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7" w:type="dxa"/>
          </w:tcPr>
          <w:p w14:paraId="464C161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6" w:type="dxa"/>
          </w:tcPr>
          <w:p w14:paraId="243804A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27AA8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715" w:type="dxa"/>
          </w:tcPr>
          <w:p w14:paraId="47201B0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511" w:type="dxa"/>
          </w:tcPr>
          <w:p w14:paraId="5B87EB4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48B4FE7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highlight w:val="none"/>
                <w:vertAlign w:val="baseline"/>
                <w:lang w:val="en-US"/>
              </w:rPr>
              <w:t>S1 = 0001</w:t>
            </w:r>
          </w:p>
        </w:tc>
        <w:tc>
          <w:tcPr>
            <w:tcW w:w="1688" w:type="dxa"/>
          </w:tcPr>
          <w:p w14:paraId="4FC9367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36" w:type="dxa"/>
          </w:tcPr>
          <w:p w14:paraId="4EE3361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7" w:type="dxa"/>
          </w:tcPr>
          <w:p w14:paraId="6A98089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6" w:type="dxa"/>
          </w:tcPr>
          <w:p w14:paraId="5012974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6137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715" w:type="dxa"/>
          </w:tcPr>
          <w:p w14:paraId="09F49BC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S9 = 1001</w:t>
            </w:r>
          </w:p>
        </w:tc>
        <w:tc>
          <w:tcPr>
            <w:tcW w:w="1511" w:type="dxa"/>
          </w:tcPr>
          <w:p w14:paraId="592FFC5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44" w:type="dxa"/>
          </w:tcPr>
          <w:p w14:paraId="72E1D8F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highlight w:val="none"/>
                <w:vertAlign w:val="baseline"/>
                <w:lang w:val="en-US"/>
              </w:rPr>
              <w:t>S2 = 0010</w:t>
            </w:r>
          </w:p>
        </w:tc>
        <w:tc>
          <w:tcPr>
            <w:tcW w:w="1688" w:type="dxa"/>
          </w:tcPr>
          <w:p w14:paraId="1E3DF53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36" w:type="dxa"/>
          </w:tcPr>
          <w:p w14:paraId="3C3E2D5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7" w:type="dxa"/>
          </w:tcPr>
          <w:p w14:paraId="53CCBA1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6" w:type="dxa"/>
          </w:tcPr>
          <w:p w14:paraId="5F2BF80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0A5330F7">
      <w:pPr>
        <w:numPr>
          <w:ilvl w:val="0"/>
          <w:numId w:val="0"/>
        </w:numPr>
        <w:rPr>
          <w:rFonts w:hint="default" w:ascii="Times New Roman" w:hAnsi="Times New Roman" w:cs="Times New Roman"/>
          <w:sz w:val="28"/>
          <w:szCs w:val="28"/>
          <w:lang w:val="en-US"/>
        </w:rPr>
      </w:pPr>
    </w:p>
    <w:p w14:paraId="3BE819FF">
      <w:pPr>
        <w:numPr>
          <w:ilvl w:val="0"/>
          <w:numId w:val="0"/>
        </w:numPr>
        <w:rPr>
          <w:rFonts w:hint="default" w:ascii="Times New Roman" w:hAnsi="Times New Roman" w:cs="Times New Roman"/>
          <w:sz w:val="28"/>
          <w:szCs w:val="28"/>
          <w:lang w:val="en-US"/>
        </w:rPr>
      </w:pPr>
    </w:p>
    <w:p w14:paraId="57BBF692">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Coin_valid = 1</w:t>
      </w:r>
      <w:r>
        <w:rPr>
          <w:rFonts w:hint="default" w:cs="Times New Roman"/>
          <w:sz w:val="28"/>
          <w:szCs w:val="28"/>
          <w:lang w:val="en-US"/>
        </w:rPr>
        <w:t xml:space="preserve">, </w:t>
      </w:r>
      <w:r>
        <w:rPr>
          <w:rFonts w:hint="default" w:ascii="Times New Roman" w:hAnsi="Times New Roman" w:cs="Times New Roman"/>
          <w:sz w:val="28"/>
          <w:szCs w:val="28"/>
          <w:lang w:val="en-US"/>
        </w:rPr>
        <w:t>Cancel = 0</w:t>
      </w:r>
    </w:p>
    <w:tbl>
      <w:tblPr>
        <w:tblStyle w:val="35"/>
        <w:tblpPr w:leftFromText="180" w:rightFromText="180" w:vertAnchor="text" w:horzAnchor="page" w:tblpX="273" w:tblpY="521"/>
        <w:tblOverlap w:val="never"/>
        <w:tblW w:w="118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1496"/>
        <w:gridCol w:w="1632"/>
        <w:gridCol w:w="1481"/>
        <w:gridCol w:w="1552"/>
        <w:gridCol w:w="1294"/>
        <w:gridCol w:w="992"/>
        <w:gridCol w:w="792"/>
        <w:gridCol w:w="849"/>
      </w:tblGrid>
      <w:tr w14:paraId="4F7C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750" w:type="dxa"/>
          </w:tcPr>
          <w:p w14:paraId="668A89B4">
            <w:pPr>
              <w:widowControl w:val="0"/>
              <w:numPr>
                <w:ilvl w:val="0"/>
                <w:numId w:val="0"/>
              </w:numPr>
              <w:jc w:val="both"/>
              <w:rPr>
                <w:rFonts w:hint="default" w:ascii="Times New Roman" w:hAnsi="Times New Roman" w:cs="Times New Roman"/>
                <w:sz w:val="28"/>
                <w:szCs w:val="28"/>
                <w:vertAlign w:val="baseline"/>
                <w:lang w:val="en-US"/>
              </w:rPr>
            </w:pPr>
          </w:p>
        </w:tc>
        <w:tc>
          <w:tcPr>
            <w:tcW w:w="6161" w:type="dxa"/>
            <w:gridSpan w:val="4"/>
            <w:vAlign w:val="top"/>
          </w:tcPr>
          <w:p w14:paraId="210D9695">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Coin[1:0], TTKT</w:t>
            </w:r>
          </w:p>
        </w:tc>
        <w:tc>
          <w:tcPr>
            <w:tcW w:w="3927" w:type="dxa"/>
            <w:gridSpan w:val="4"/>
            <w:vAlign w:val="top"/>
          </w:tcPr>
          <w:p w14:paraId="5D01B03F">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OUTPUT</w:t>
            </w:r>
          </w:p>
        </w:tc>
      </w:tr>
      <w:tr w14:paraId="01EA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1750" w:type="dxa"/>
          </w:tcPr>
          <w:p w14:paraId="1924432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w:t>
            </w:r>
          </w:p>
        </w:tc>
        <w:tc>
          <w:tcPr>
            <w:tcW w:w="1496" w:type="dxa"/>
          </w:tcPr>
          <w:p w14:paraId="4372C73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w:t>
            </w:r>
          </w:p>
        </w:tc>
        <w:tc>
          <w:tcPr>
            <w:tcW w:w="1632" w:type="dxa"/>
          </w:tcPr>
          <w:p w14:paraId="08463B1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w:t>
            </w:r>
          </w:p>
        </w:tc>
        <w:tc>
          <w:tcPr>
            <w:tcW w:w="1481" w:type="dxa"/>
          </w:tcPr>
          <w:p w14:paraId="4745B35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1552" w:type="dxa"/>
          </w:tcPr>
          <w:p w14:paraId="4ECF0BD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w:t>
            </w:r>
          </w:p>
        </w:tc>
        <w:tc>
          <w:tcPr>
            <w:tcW w:w="1294" w:type="dxa"/>
          </w:tcPr>
          <w:p w14:paraId="4B129A7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Re_valid</w:t>
            </w:r>
          </w:p>
        </w:tc>
        <w:tc>
          <w:tcPr>
            <w:tcW w:w="992" w:type="dxa"/>
          </w:tcPr>
          <w:p w14:paraId="3D14DA5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Re_value (thập phân)</w:t>
            </w:r>
          </w:p>
        </w:tc>
        <w:tc>
          <w:tcPr>
            <w:tcW w:w="792" w:type="dxa"/>
          </w:tcPr>
          <w:p w14:paraId="1F60501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vend</w:t>
            </w:r>
          </w:p>
        </w:tc>
        <w:tc>
          <w:tcPr>
            <w:tcW w:w="849" w:type="dxa"/>
          </w:tcPr>
          <w:p w14:paraId="7EC280E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error</w:t>
            </w:r>
          </w:p>
        </w:tc>
      </w:tr>
      <w:tr w14:paraId="3D86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5F6C7096">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96" w:type="dxa"/>
          </w:tcPr>
          <w:p w14:paraId="0CD9FD9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32" w:type="dxa"/>
          </w:tcPr>
          <w:p w14:paraId="15324D8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81" w:type="dxa"/>
          </w:tcPr>
          <w:p w14:paraId="2323EFA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552" w:type="dxa"/>
          </w:tcPr>
          <w:p w14:paraId="60EA4B0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294" w:type="dxa"/>
          </w:tcPr>
          <w:p w14:paraId="7E9780F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92" w:type="dxa"/>
          </w:tcPr>
          <w:p w14:paraId="63D9B41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92" w:type="dxa"/>
          </w:tcPr>
          <w:p w14:paraId="6132B47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49" w:type="dxa"/>
          </w:tcPr>
          <w:p w14:paraId="2A380A9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7FD4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7EA34090">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96" w:type="dxa"/>
          </w:tcPr>
          <w:p w14:paraId="1742C25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632" w:type="dxa"/>
          </w:tcPr>
          <w:p w14:paraId="0AD4118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81" w:type="dxa"/>
          </w:tcPr>
          <w:p w14:paraId="213A464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552" w:type="dxa"/>
          </w:tcPr>
          <w:p w14:paraId="0EFD51A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294" w:type="dxa"/>
          </w:tcPr>
          <w:p w14:paraId="36E193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92" w:type="dxa"/>
          </w:tcPr>
          <w:p w14:paraId="26F51D1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92" w:type="dxa"/>
          </w:tcPr>
          <w:p w14:paraId="58BCDE8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49" w:type="dxa"/>
          </w:tcPr>
          <w:p w14:paraId="4C8C882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8C5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110F1D3B">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96" w:type="dxa"/>
          </w:tcPr>
          <w:p w14:paraId="2AFD9F6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632" w:type="dxa"/>
          </w:tcPr>
          <w:p w14:paraId="0AA8C72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481" w:type="dxa"/>
          </w:tcPr>
          <w:p w14:paraId="5A0627B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552" w:type="dxa"/>
          </w:tcPr>
          <w:p w14:paraId="067A603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S9 = 1001</w:t>
            </w:r>
          </w:p>
        </w:tc>
        <w:tc>
          <w:tcPr>
            <w:tcW w:w="1294" w:type="dxa"/>
          </w:tcPr>
          <w:p w14:paraId="34E8EEC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92" w:type="dxa"/>
          </w:tcPr>
          <w:p w14:paraId="79AEBA0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92" w:type="dxa"/>
          </w:tcPr>
          <w:p w14:paraId="6F1A460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49" w:type="dxa"/>
          </w:tcPr>
          <w:p w14:paraId="3E3A1D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67BA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3197A8E0">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496" w:type="dxa"/>
          </w:tcPr>
          <w:p w14:paraId="04337E4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32" w:type="dxa"/>
          </w:tcPr>
          <w:p w14:paraId="5740D52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81" w:type="dxa"/>
          </w:tcPr>
          <w:p w14:paraId="36058CD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2" w:type="dxa"/>
          </w:tcPr>
          <w:p w14:paraId="4E4F4AD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94" w:type="dxa"/>
          </w:tcPr>
          <w:p w14:paraId="05EA87C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92" w:type="dxa"/>
          </w:tcPr>
          <w:p w14:paraId="4B0196F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92" w:type="dxa"/>
          </w:tcPr>
          <w:p w14:paraId="653EACC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849" w:type="dxa"/>
          </w:tcPr>
          <w:p w14:paraId="3AEC8AF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9AF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33D5F615">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496" w:type="dxa"/>
          </w:tcPr>
          <w:p w14:paraId="7A61D43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32" w:type="dxa"/>
          </w:tcPr>
          <w:p w14:paraId="1A220A6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S0 = 0000 </w:t>
            </w:r>
          </w:p>
        </w:tc>
        <w:tc>
          <w:tcPr>
            <w:tcW w:w="1481" w:type="dxa"/>
          </w:tcPr>
          <w:p w14:paraId="44DC51D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2" w:type="dxa"/>
          </w:tcPr>
          <w:p w14:paraId="46AA496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94" w:type="dxa"/>
          </w:tcPr>
          <w:p w14:paraId="0002DCA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992" w:type="dxa"/>
          </w:tcPr>
          <w:p w14:paraId="61778A5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792" w:type="dxa"/>
          </w:tcPr>
          <w:p w14:paraId="056D25C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849" w:type="dxa"/>
          </w:tcPr>
          <w:p w14:paraId="4B2C8CA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D51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5CAA7D76">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496" w:type="dxa"/>
          </w:tcPr>
          <w:p w14:paraId="2E57C16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32" w:type="dxa"/>
          </w:tcPr>
          <w:p w14:paraId="790CC2A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81" w:type="dxa"/>
          </w:tcPr>
          <w:p w14:paraId="6E2B0D6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2" w:type="dxa"/>
          </w:tcPr>
          <w:p w14:paraId="39797DC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94" w:type="dxa"/>
          </w:tcPr>
          <w:p w14:paraId="17F6111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992" w:type="dxa"/>
          </w:tcPr>
          <w:p w14:paraId="3C4A8D4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792" w:type="dxa"/>
          </w:tcPr>
          <w:p w14:paraId="752D383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49" w:type="dxa"/>
          </w:tcPr>
          <w:p w14:paraId="7933191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165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035CDF2B">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496" w:type="dxa"/>
          </w:tcPr>
          <w:p w14:paraId="5555231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32" w:type="dxa"/>
          </w:tcPr>
          <w:p w14:paraId="0E81D9C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81" w:type="dxa"/>
          </w:tcPr>
          <w:p w14:paraId="3397B40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2" w:type="dxa"/>
          </w:tcPr>
          <w:p w14:paraId="44B489F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94" w:type="dxa"/>
          </w:tcPr>
          <w:p w14:paraId="0E4838A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992" w:type="dxa"/>
          </w:tcPr>
          <w:p w14:paraId="7671032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792" w:type="dxa"/>
          </w:tcPr>
          <w:p w14:paraId="2531C7D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49" w:type="dxa"/>
          </w:tcPr>
          <w:p w14:paraId="15E2781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AC3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602C74C2">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496" w:type="dxa"/>
          </w:tcPr>
          <w:p w14:paraId="65BE67F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32" w:type="dxa"/>
          </w:tcPr>
          <w:p w14:paraId="44E7B4D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81" w:type="dxa"/>
          </w:tcPr>
          <w:p w14:paraId="094408C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2" w:type="dxa"/>
          </w:tcPr>
          <w:p w14:paraId="511FF54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94" w:type="dxa"/>
          </w:tcPr>
          <w:p w14:paraId="4258ABD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92" w:type="dxa"/>
          </w:tcPr>
          <w:p w14:paraId="0838D19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92" w:type="dxa"/>
          </w:tcPr>
          <w:p w14:paraId="2DC2A69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49" w:type="dxa"/>
          </w:tcPr>
          <w:p w14:paraId="706130F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48AF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50" w:type="dxa"/>
            <w:vAlign w:val="top"/>
          </w:tcPr>
          <w:p w14:paraId="522A756F">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496" w:type="dxa"/>
          </w:tcPr>
          <w:p w14:paraId="6EA2DF2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632" w:type="dxa"/>
          </w:tcPr>
          <w:p w14:paraId="50F816A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81" w:type="dxa"/>
          </w:tcPr>
          <w:p w14:paraId="65833B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552" w:type="dxa"/>
          </w:tcPr>
          <w:p w14:paraId="0C1D44B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294" w:type="dxa"/>
          </w:tcPr>
          <w:p w14:paraId="5F81128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92" w:type="dxa"/>
          </w:tcPr>
          <w:p w14:paraId="679FFEC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92" w:type="dxa"/>
          </w:tcPr>
          <w:p w14:paraId="3E5F333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49" w:type="dxa"/>
          </w:tcPr>
          <w:p w14:paraId="2D11A26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2A0D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750" w:type="dxa"/>
            <w:vAlign w:val="top"/>
          </w:tcPr>
          <w:p w14:paraId="1F34BBAD">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S9 = 1001</w:t>
            </w:r>
          </w:p>
        </w:tc>
        <w:tc>
          <w:tcPr>
            <w:tcW w:w="1496" w:type="dxa"/>
          </w:tcPr>
          <w:p w14:paraId="59840A4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632" w:type="dxa"/>
          </w:tcPr>
          <w:p w14:paraId="7C42A2F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81" w:type="dxa"/>
          </w:tcPr>
          <w:p w14:paraId="0560A42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552" w:type="dxa"/>
          </w:tcPr>
          <w:p w14:paraId="7CBAF94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294" w:type="dxa"/>
          </w:tcPr>
          <w:p w14:paraId="557F26D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92" w:type="dxa"/>
          </w:tcPr>
          <w:p w14:paraId="1020C32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92" w:type="dxa"/>
          </w:tcPr>
          <w:p w14:paraId="42B1EF6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49" w:type="dxa"/>
          </w:tcPr>
          <w:p w14:paraId="102CFB9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008E067E">
      <w:pPr>
        <w:numPr>
          <w:ilvl w:val="0"/>
          <w:numId w:val="0"/>
        </w:numPr>
        <w:rPr>
          <w:rFonts w:hint="default" w:ascii="Times New Roman" w:hAnsi="Times New Roman" w:cs="Times New Roman"/>
          <w:sz w:val="28"/>
          <w:szCs w:val="28"/>
          <w:lang w:val="en-US"/>
        </w:rPr>
      </w:pPr>
    </w:p>
    <w:p w14:paraId="28EAFC48">
      <w:pPr>
        <w:numPr>
          <w:ilvl w:val="0"/>
          <w:numId w:val="0"/>
        </w:numPr>
        <w:rPr>
          <w:rFonts w:hint="default" w:ascii="Times New Roman" w:hAnsi="Times New Roman" w:cs="Times New Roman"/>
          <w:sz w:val="28"/>
          <w:szCs w:val="28"/>
          <w:lang w:val="en-US"/>
        </w:rPr>
      </w:pPr>
    </w:p>
    <w:p w14:paraId="5FEB4326">
      <w:pPr>
        <w:numPr>
          <w:ilvl w:val="0"/>
          <w:numId w:val="0"/>
        </w:numPr>
        <w:rPr>
          <w:rFonts w:hint="default" w:ascii="Times New Roman" w:hAnsi="Times New Roman" w:cs="Times New Roman"/>
          <w:sz w:val="28"/>
          <w:szCs w:val="28"/>
          <w:lang w:val="en-US"/>
        </w:rPr>
      </w:pPr>
    </w:p>
    <w:p w14:paraId="1F65DBAD">
      <w:pPr>
        <w:numPr>
          <w:ilvl w:val="0"/>
          <w:numId w:val="0"/>
        </w:numPr>
        <w:rPr>
          <w:rFonts w:hint="default" w:ascii="Times New Roman" w:hAnsi="Times New Roman" w:cs="Times New Roman"/>
          <w:sz w:val="28"/>
          <w:szCs w:val="28"/>
          <w:lang w:val="en-US"/>
        </w:rPr>
      </w:pPr>
    </w:p>
    <w:p w14:paraId="38BC5416">
      <w:pPr>
        <w:numPr>
          <w:ilvl w:val="0"/>
          <w:numId w:val="0"/>
        </w:numPr>
        <w:rPr>
          <w:rFonts w:hint="default" w:ascii="Times New Roman" w:hAnsi="Times New Roman" w:cs="Times New Roman"/>
          <w:sz w:val="28"/>
          <w:szCs w:val="28"/>
          <w:lang w:val="en-US"/>
        </w:rPr>
      </w:pPr>
    </w:p>
    <w:p w14:paraId="51B971B6">
      <w:pPr>
        <w:numPr>
          <w:ilvl w:val="0"/>
          <w:numId w:val="0"/>
        </w:numPr>
        <w:rPr>
          <w:rFonts w:hint="default" w:ascii="Times New Roman" w:hAnsi="Times New Roman" w:cs="Times New Roman"/>
          <w:sz w:val="28"/>
          <w:szCs w:val="28"/>
          <w:lang w:val="en-US"/>
        </w:rPr>
      </w:pPr>
    </w:p>
    <w:p w14:paraId="20A6B945">
      <w:pPr>
        <w:numPr>
          <w:ilvl w:val="0"/>
          <w:numId w:val="0"/>
        </w:numPr>
        <w:rPr>
          <w:rFonts w:hint="default" w:ascii="Times New Roman" w:hAnsi="Times New Roman" w:cs="Times New Roman"/>
          <w:sz w:val="28"/>
          <w:szCs w:val="28"/>
          <w:lang w:val="en-US"/>
        </w:rPr>
      </w:pPr>
    </w:p>
    <w:p w14:paraId="34F46D4B">
      <w:pPr>
        <w:numPr>
          <w:ilvl w:val="0"/>
          <w:numId w:val="0"/>
        </w:numPr>
        <w:rPr>
          <w:rFonts w:hint="default" w:ascii="Times New Roman" w:hAnsi="Times New Roman" w:cs="Times New Roman"/>
          <w:sz w:val="28"/>
          <w:szCs w:val="28"/>
          <w:lang w:val="en-US"/>
        </w:rPr>
      </w:pPr>
    </w:p>
    <w:p w14:paraId="3FA3B5AD">
      <w:pPr>
        <w:numPr>
          <w:ilvl w:val="0"/>
          <w:numId w:val="0"/>
        </w:numPr>
        <w:rPr>
          <w:rFonts w:hint="default" w:ascii="Times New Roman" w:hAnsi="Times New Roman" w:cs="Times New Roman"/>
          <w:sz w:val="28"/>
          <w:szCs w:val="28"/>
          <w:lang w:val="en-US"/>
        </w:rPr>
      </w:pPr>
    </w:p>
    <w:p w14:paraId="1770C9DF">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Coin_valid = 0, Cancel = 0</w:t>
      </w:r>
    </w:p>
    <w:tbl>
      <w:tblPr>
        <w:tblStyle w:val="35"/>
        <w:tblpPr w:leftFromText="180" w:rightFromText="180" w:vertAnchor="text" w:horzAnchor="page" w:tblpX="428" w:tblpY="725"/>
        <w:tblOverlap w:val="never"/>
        <w:tblW w:w="115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9"/>
        <w:gridCol w:w="1506"/>
        <w:gridCol w:w="2435"/>
        <w:gridCol w:w="1682"/>
        <w:gridCol w:w="1829"/>
        <w:gridCol w:w="1183"/>
        <w:gridCol w:w="1212"/>
      </w:tblGrid>
      <w:tr w14:paraId="6FBF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5" w:hRule="atLeast"/>
        </w:trPr>
        <w:tc>
          <w:tcPr>
            <w:tcW w:w="1709" w:type="dxa"/>
          </w:tcPr>
          <w:p w14:paraId="3D8E300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w:t>
            </w:r>
          </w:p>
        </w:tc>
        <w:tc>
          <w:tcPr>
            <w:tcW w:w="1506" w:type="dxa"/>
          </w:tcPr>
          <w:p w14:paraId="4DB32DF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Coint[1:0]</w:t>
            </w:r>
          </w:p>
        </w:tc>
        <w:tc>
          <w:tcPr>
            <w:tcW w:w="2435" w:type="dxa"/>
          </w:tcPr>
          <w:p w14:paraId="1080C19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tc>
        <w:tc>
          <w:tcPr>
            <w:tcW w:w="1682" w:type="dxa"/>
          </w:tcPr>
          <w:p w14:paraId="18EA9C7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Re_valid</w:t>
            </w:r>
          </w:p>
        </w:tc>
        <w:tc>
          <w:tcPr>
            <w:tcW w:w="1829" w:type="dxa"/>
          </w:tcPr>
          <w:p w14:paraId="6C052A3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Re_value (thập phân)</w:t>
            </w:r>
          </w:p>
        </w:tc>
        <w:tc>
          <w:tcPr>
            <w:tcW w:w="1183" w:type="dxa"/>
          </w:tcPr>
          <w:p w14:paraId="1B1BF33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vend</w:t>
            </w:r>
          </w:p>
        </w:tc>
        <w:tc>
          <w:tcPr>
            <w:tcW w:w="1212" w:type="dxa"/>
          </w:tcPr>
          <w:p w14:paraId="077522F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error</w:t>
            </w:r>
          </w:p>
        </w:tc>
      </w:tr>
      <w:tr w14:paraId="733F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7FFBEFA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06" w:type="dxa"/>
          </w:tcPr>
          <w:p w14:paraId="2A10C8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3BA1707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2" w:type="dxa"/>
          </w:tcPr>
          <w:p w14:paraId="58A6CD2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29" w:type="dxa"/>
          </w:tcPr>
          <w:p w14:paraId="700E659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344E17E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2" w:type="dxa"/>
          </w:tcPr>
          <w:p w14:paraId="3ACE66D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53F1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070F60C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506" w:type="dxa"/>
          </w:tcPr>
          <w:p w14:paraId="4F71CDC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5E149BA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682" w:type="dxa"/>
          </w:tcPr>
          <w:p w14:paraId="04EFF1D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29" w:type="dxa"/>
          </w:tcPr>
          <w:p w14:paraId="7C0362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2B82AC3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2" w:type="dxa"/>
          </w:tcPr>
          <w:p w14:paraId="3672E71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0442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1F367C4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506" w:type="dxa"/>
          </w:tcPr>
          <w:p w14:paraId="660B6A5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44A344C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682" w:type="dxa"/>
          </w:tcPr>
          <w:p w14:paraId="24E899C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29" w:type="dxa"/>
          </w:tcPr>
          <w:p w14:paraId="64A5999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74F1F56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2" w:type="dxa"/>
          </w:tcPr>
          <w:p w14:paraId="4C4572E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BC8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4D028D6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506" w:type="dxa"/>
          </w:tcPr>
          <w:p w14:paraId="2DB109D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5686AFA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2" w:type="dxa"/>
          </w:tcPr>
          <w:p w14:paraId="3198E02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29" w:type="dxa"/>
          </w:tcPr>
          <w:p w14:paraId="09D3A08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1F1FAC3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212" w:type="dxa"/>
          </w:tcPr>
          <w:p w14:paraId="1DF2F78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BA9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2D9A9FC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506" w:type="dxa"/>
          </w:tcPr>
          <w:p w14:paraId="3237044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2EF3DDF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2" w:type="dxa"/>
          </w:tcPr>
          <w:p w14:paraId="46F845A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829" w:type="dxa"/>
          </w:tcPr>
          <w:p w14:paraId="55CB217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 = 0101</w:t>
            </w:r>
          </w:p>
        </w:tc>
        <w:tc>
          <w:tcPr>
            <w:tcW w:w="1183" w:type="dxa"/>
          </w:tcPr>
          <w:p w14:paraId="64E7D9A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212" w:type="dxa"/>
          </w:tcPr>
          <w:p w14:paraId="4842BF3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9E1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5AFA0D5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506" w:type="dxa"/>
          </w:tcPr>
          <w:p w14:paraId="6F7F310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3613F03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2" w:type="dxa"/>
          </w:tcPr>
          <w:p w14:paraId="2379AB0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829" w:type="dxa"/>
          </w:tcPr>
          <w:p w14:paraId="379E627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 = 0101</w:t>
            </w:r>
          </w:p>
        </w:tc>
        <w:tc>
          <w:tcPr>
            <w:tcW w:w="1183" w:type="dxa"/>
          </w:tcPr>
          <w:p w14:paraId="7D275CE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2" w:type="dxa"/>
          </w:tcPr>
          <w:p w14:paraId="7CA58AC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743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2BA88C6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506" w:type="dxa"/>
          </w:tcPr>
          <w:p w14:paraId="2D63718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30E95A4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2" w:type="dxa"/>
          </w:tcPr>
          <w:p w14:paraId="2B1B7F1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829" w:type="dxa"/>
          </w:tcPr>
          <w:p w14:paraId="72F9966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 = 1010</w:t>
            </w:r>
          </w:p>
        </w:tc>
        <w:tc>
          <w:tcPr>
            <w:tcW w:w="1183" w:type="dxa"/>
          </w:tcPr>
          <w:p w14:paraId="404D00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2" w:type="dxa"/>
          </w:tcPr>
          <w:p w14:paraId="40E24EE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0156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1FD9E0A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506" w:type="dxa"/>
          </w:tcPr>
          <w:p w14:paraId="3178387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47F6E63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82" w:type="dxa"/>
          </w:tcPr>
          <w:p w14:paraId="5E059B4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29" w:type="dxa"/>
          </w:tcPr>
          <w:p w14:paraId="7079AA3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2BE3D40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2" w:type="dxa"/>
          </w:tcPr>
          <w:p w14:paraId="452C378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0C74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09" w:type="dxa"/>
          </w:tcPr>
          <w:p w14:paraId="12D177A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506" w:type="dxa"/>
          </w:tcPr>
          <w:p w14:paraId="7E22B6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4BB6B09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682" w:type="dxa"/>
          </w:tcPr>
          <w:p w14:paraId="71B7467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29" w:type="dxa"/>
          </w:tcPr>
          <w:p w14:paraId="179211F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79AE2DB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2" w:type="dxa"/>
          </w:tcPr>
          <w:p w14:paraId="5AFE611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76FD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709" w:type="dxa"/>
          </w:tcPr>
          <w:p w14:paraId="4DE2CC2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S9 = 1001</w:t>
            </w:r>
          </w:p>
        </w:tc>
        <w:tc>
          <w:tcPr>
            <w:tcW w:w="1506" w:type="dxa"/>
          </w:tcPr>
          <w:p w14:paraId="2A5C567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435" w:type="dxa"/>
          </w:tcPr>
          <w:p w14:paraId="7B7854D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682" w:type="dxa"/>
          </w:tcPr>
          <w:p w14:paraId="2FBFFCF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829" w:type="dxa"/>
          </w:tcPr>
          <w:p w14:paraId="268E626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194D29E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212" w:type="dxa"/>
          </w:tcPr>
          <w:p w14:paraId="303F91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153D45DB">
      <w:pPr>
        <w:keepNext/>
        <w:spacing w:before="360" w:after="160"/>
        <w:rPr>
          <w:rFonts w:hint="default"/>
          <w:b/>
          <w:color w:val="1B365D"/>
          <w:sz w:val="28"/>
          <w:lang w:val="en-US"/>
        </w:rPr>
      </w:pPr>
    </w:p>
    <w:p w14:paraId="213962EF">
      <w:pPr>
        <w:keepNext/>
        <w:spacing w:before="360" w:after="160"/>
        <w:rPr>
          <w:rFonts w:hint="default"/>
          <w:lang w:val="en-US"/>
        </w:rPr>
      </w:pPr>
      <w:r>
        <w:rPr>
          <w:rFonts w:hint="default"/>
          <w:b/>
          <w:color w:val="1B365D"/>
          <w:sz w:val="28"/>
          <w:lang w:val="en-US"/>
        </w:rPr>
        <w:t>PHƯƠNG TRÌNH</w:t>
      </w:r>
    </w:p>
    <w:p w14:paraId="142BE1CE">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D3 = </w:t>
      </w:r>
      <w:r>
        <w:rPr>
          <w:rFonts w:hint="default" w:ascii="Times New Roman" w:hAnsi="Times New Roman" w:cs="Times New Roman"/>
          <w:sz w:val="28"/>
          <w:szCs w:val="28"/>
          <w:highlight w:val="yellow"/>
          <w:lang w:val="en-US"/>
        </w:rPr>
        <w:t>C3 . coin_valid . cancel’ . (S1 + S2)</w:t>
      </w:r>
    </w:p>
    <w:p w14:paraId="04A9C9ED">
      <w:pPr>
        <w:numPr>
          <w:ilvl w:val="0"/>
          <w:numId w:val="0"/>
        </w:numPr>
        <w:rPr>
          <w:rFonts w:hint="default" w:ascii="Times New Roman" w:hAnsi="Times New Roman" w:cs="Times New Roman"/>
          <w:sz w:val="28"/>
          <w:szCs w:val="28"/>
          <w:lang w:val="en-US"/>
        </w:rPr>
      </w:pPr>
    </w:p>
    <w:p w14:paraId="4EF592B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D2 = </w:t>
      </w:r>
      <w:r>
        <w:rPr>
          <w:rFonts w:hint="default" w:ascii="Times New Roman" w:hAnsi="Times New Roman" w:cs="Times New Roman"/>
          <w:sz w:val="28"/>
          <w:szCs w:val="28"/>
          <w:highlight w:val="yellow"/>
          <w:lang w:val="en-US"/>
        </w:rPr>
        <w:t>coin_valid . cancel’ . (S2.C2 + S0.C3) + cancel . (S1 + S2 + S5 + S6)</w:t>
      </w:r>
    </w:p>
    <w:p w14:paraId="1877DBB6">
      <w:pPr>
        <w:numPr>
          <w:ilvl w:val="0"/>
          <w:numId w:val="0"/>
        </w:numPr>
        <w:rPr>
          <w:rFonts w:hint="default" w:ascii="Times New Roman" w:hAnsi="Times New Roman" w:cs="Times New Roman"/>
          <w:sz w:val="28"/>
          <w:szCs w:val="28"/>
          <w:lang w:val="en-US"/>
        </w:rPr>
      </w:pPr>
    </w:p>
    <w:p w14:paraId="22A4C75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D1 = </w:t>
      </w:r>
      <w:r>
        <w:rPr>
          <w:rFonts w:hint="default" w:ascii="Times New Roman" w:hAnsi="Times New Roman" w:cs="Times New Roman"/>
          <w:sz w:val="28"/>
          <w:szCs w:val="28"/>
          <w:highlight w:val="yellow"/>
          <w:lang w:val="en-US"/>
        </w:rPr>
        <w:t>cancel.(S2 + S9) + ( C0.(S2 + S9) + C1.(S1 + S2 + S9) + C2.(S0 + S1 + S9) + (S0 + S9).C3). coin_valid . cancel’ + (S2 + S9). coin_valid’ . cancel’</w:t>
      </w:r>
    </w:p>
    <w:p w14:paraId="392B497C">
      <w:pPr>
        <w:numPr>
          <w:ilvl w:val="0"/>
          <w:numId w:val="0"/>
        </w:numPr>
        <w:rPr>
          <w:rFonts w:hint="default" w:ascii="Times New Roman" w:hAnsi="Times New Roman" w:cs="Times New Roman"/>
          <w:sz w:val="28"/>
          <w:szCs w:val="28"/>
          <w:lang w:val="en-US"/>
        </w:rPr>
      </w:pPr>
    </w:p>
    <w:p w14:paraId="05CB94BF">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D0 = </w:t>
      </w:r>
      <w:r>
        <w:rPr>
          <w:rFonts w:hint="default" w:ascii="Times New Roman" w:hAnsi="Times New Roman" w:cs="Times New Roman"/>
          <w:sz w:val="28"/>
          <w:szCs w:val="28"/>
          <w:highlight w:val="yellow"/>
          <w:lang w:val="en-US"/>
        </w:rPr>
        <w:t>cancel.(S1 + S8) + ( C0.(S1 + S8) + C1.(S0 + S2 + S8) + C2.(S1 + S8) + C3.(S0 + S2 + S8) ). coin_valid . cancel’ + (S1 + S8). coin_valid’ .cancel’</w:t>
      </w:r>
    </w:p>
    <w:p w14:paraId="098008C9">
      <w:pPr>
        <w:numPr>
          <w:ilvl w:val="0"/>
          <w:numId w:val="0"/>
        </w:numPr>
        <w:rPr>
          <w:rFonts w:hint="default" w:ascii="Times New Roman" w:hAnsi="Times New Roman" w:cs="Times New Roman"/>
          <w:sz w:val="28"/>
          <w:szCs w:val="28"/>
          <w:lang w:val="en-US"/>
        </w:rPr>
      </w:pPr>
    </w:p>
    <w:p w14:paraId="79C36870">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Re_valid = </w:t>
      </w:r>
      <w:r>
        <w:rPr>
          <w:rFonts w:hint="default" w:ascii="Times New Roman" w:hAnsi="Times New Roman" w:cs="Times New Roman"/>
          <w:sz w:val="28"/>
          <w:szCs w:val="28"/>
          <w:highlight w:val="yellow"/>
          <w:lang w:val="en-US"/>
        </w:rPr>
        <w:t>S4 + S5 + S6</w:t>
      </w:r>
    </w:p>
    <w:p w14:paraId="4015F409">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Re_Value = </w:t>
      </w:r>
      <w:r>
        <w:rPr>
          <w:rFonts w:hint="default" w:ascii="Times New Roman" w:hAnsi="Times New Roman" w:cs="Times New Roman"/>
          <w:sz w:val="28"/>
          <w:szCs w:val="28"/>
          <w:highlight w:val="yellow"/>
          <w:lang w:val="en-US"/>
        </w:rPr>
        <w:t>4 bit R -&gt; R3 = S6, R2 = S4 + S5, R1 = R3, R0 = R2</w:t>
      </w:r>
    </w:p>
    <w:p w14:paraId="375C0516">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Vend = </w:t>
      </w:r>
      <w:r>
        <w:rPr>
          <w:rFonts w:hint="default" w:ascii="Times New Roman" w:hAnsi="Times New Roman" w:cs="Times New Roman"/>
          <w:sz w:val="28"/>
          <w:szCs w:val="28"/>
          <w:highlight w:val="yellow"/>
          <w:lang w:val="en-US"/>
        </w:rPr>
        <w:t>S3 + S4</w:t>
      </w:r>
    </w:p>
    <w:p w14:paraId="59150220">
      <w:pPr>
        <w:numPr>
          <w:ilvl w:val="0"/>
          <w:numId w:val="0"/>
        </w:numPr>
        <w:rPr>
          <w:rFonts w:hint="default" w:ascii="Times New Roman" w:hAnsi="Times New Roman" w:cs="Times New Roman"/>
          <w:sz w:val="28"/>
          <w:szCs w:val="28"/>
          <w:highlight w:val="yellow"/>
          <w:lang w:val="en-US"/>
        </w:rPr>
      </w:pPr>
      <w:r>
        <w:rPr>
          <w:rFonts w:hint="default" w:ascii="Times New Roman" w:hAnsi="Times New Roman" w:cs="Times New Roman"/>
          <w:sz w:val="28"/>
          <w:szCs w:val="28"/>
          <w:lang w:val="en-US"/>
        </w:rPr>
        <w:t xml:space="preserve">Error = </w:t>
      </w:r>
      <w:r>
        <w:rPr>
          <w:rFonts w:hint="default" w:ascii="Times New Roman" w:hAnsi="Times New Roman" w:cs="Times New Roman"/>
          <w:sz w:val="28"/>
          <w:szCs w:val="28"/>
          <w:highlight w:val="yellow"/>
          <w:lang w:val="en-US"/>
        </w:rPr>
        <w:t>S7 + S8 + S9</w:t>
      </w:r>
    </w:p>
    <w:p w14:paraId="01756A42">
      <w:pPr>
        <w:numPr>
          <w:ilvl w:val="0"/>
          <w:numId w:val="0"/>
        </w:numPr>
        <w:rPr>
          <w:rFonts w:hint="default" w:ascii="Times New Roman" w:hAnsi="Times New Roman" w:cs="Times New Roman"/>
          <w:sz w:val="28"/>
          <w:szCs w:val="28"/>
          <w:highlight w:val="yellow"/>
          <w:lang w:val="en-US"/>
        </w:rPr>
      </w:pPr>
    </w:p>
    <w:p w14:paraId="16D910B8">
      <w:pPr>
        <w:numPr>
          <w:ilvl w:val="0"/>
          <w:numId w:val="0"/>
        </w:numPr>
        <w:rPr>
          <w:rFonts w:hint="default" w:ascii="Times New Roman" w:hAnsi="Times New Roman" w:cs="Times New Roman"/>
          <w:sz w:val="28"/>
          <w:szCs w:val="28"/>
          <w:highlight w:val="magenta"/>
          <w:lang w:val="en-US"/>
        </w:rPr>
      </w:pPr>
      <w:r>
        <w:rPr>
          <w:rFonts w:hint="default" w:ascii="Times New Roman" w:hAnsi="Times New Roman" w:cs="Times New Roman"/>
          <w:sz w:val="28"/>
          <w:szCs w:val="28"/>
          <w:highlight w:val="magenta"/>
          <w:lang w:val="en-US"/>
        </w:rPr>
        <w:t>Lưu ý: khi reset = 0 thì mới chạy bình thường, khi reset = 1 thì lập tức về S0 và xóa hết số dư</w:t>
      </w:r>
    </w:p>
    <w:p w14:paraId="0D2AE340">
      <w:pPr>
        <w:spacing w:after="240"/>
      </w:pPr>
    </w:p>
    <w:p w14:paraId="5327FCE2">
      <w:pPr>
        <w:spacing w:after="240"/>
      </w:pPr>
    </w:p>
    <w:p w14:paraId="0A80B526">
      <w:pPr>
        <w:spacing w:after="240"/>
      </w:pPr>
    </w:p>
    <w:p w14:paraId="02267043">
      <w:pPr>
        <w:spacing w:after="240"/>
      </w:pPr>
    </w:p>
    <w:p w14:paraId="1694CAAE">
      <w:pPr>
        <w:spacing w:after="240"/>
      </w:pPr>
    </w:p>
    <w:p w14:paraId="7D13A99B">
      <w:pPr>
        <w:spacing w:after="240"/>
      </w:pPr>
    </w:p>
    <w:p w14:paraId="7567B142">
      <w:pPr>
        <w:spacing w:after="240"/>
      </w:pPr>
    </w:p>
    <w:p w14:paraId="341166D8">
      <w:pPr>
        <w:spacing w:after="240"/>
      </w:pPr>
    </w:p>
    <w:p w14:paraId="5F9DF2B3">
      <w:pPr>
        <w:spacing w:after="240"/>
      </w:pPr>
    </w:p>
    <w:p w14:paraId="4CB25B09">
      <w:pPr>
        <w:spacing w:after="240"/>
      </w:pPr>
    </w:p>
    <w:p w14:paraId="408877CE">
      <w:pPr>
        <w:spacing w:after="240"/>
      </w:pPr>
    </w:p>
    <w:p w14:paraId="5E3608A8">
      <w:pPr>
        <w:spacing w:after="240"/>
      </w:pPr>
    </w:p>
    <w:p w14:paraId="74A40940">
      <w:pPr>
        <w:spacing w:after="240"/>
      </w:pPr>
    </w:p>
    <w:p w14:paraId="18ACAFF0">
      <w:pPr>
        <w:keepNext/>
        <w:spacing w:before="360" w:after="160"/>
      </w:pPr>
      <w:r>
        <w:rPr>
          <w:rFonts w:ascii="Times New Roman" w:hAnsi="Times New Roman"/>
          <w:b/>
          <w:color w:val="1B365D"/>
          <w:sz w:val="28"/>
        </w:rPr>
        <w:t>SƠ ĐỒ MẠCH</w:t>
      </w:r>
    </w:p>
    <w:p w14:paraId="63FCDFC4">
      <w:pPr>
        <w:spacing w:before="0" w:after="240"/>
        <w:rPr>
          <w:rFonts w:hint="default"/>
          <w:lang w:val="en-US"/>
        </w:rPr>
      </w:pPr>
      <w:r>
        <w:rPr>
          <w:rFonts w:hint="default"/>
          <w:lang w:val="en-US"/>
        </w:rPr>
        <w:t>Mạch input coin[1:0]:</w:t>
      </w:r>
    </w:p>
    <w:p w14:paraId="1C9CA2B5">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54525" cy="5496560"/>
            <wp:effectExtent l="0" t="0" r="3175" b="254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37"/>
                    <a:stretch>
                      <a:fillRect/>
                    </a:stretch>
                  </pic:blipFill>
                  <pic:spPr>
                    <a:xfrm>
                      <a:off x="0" y="0"/>
                      <a:ext cx="4454525" cy="5496560"/>
                    </a:xfrm>
                    <a:prstGeom prst="rect">
                      <a:avLst/>
                    </a:prstGeom>
                    <a:noFill/>
                    <a:ln>
                      <a:noFill/>
                    </a:ln>
                  </pic:spPr>
                </pic:pic>
              </a:graphicData>
            </a:graphic>
          </wp:inline>
        </w:drawing>
      </w:r>
    </w:p>
    <w:p w14:paraId="1FF9202C">
      <w:pPr>
        <w:spacing w:before="0" w:after="240"/>
        <w:rPr>
          <w:rFonts w:hint="default" w:cs="Times New Roman"/>
          <w:sz w:val="28"/>
          <w:szCs w:val="28"/>
          <w:lang w:val="en-US"/>
        </w:rPr>
      </w:pPr>
    </w:p>
    <w:p w14:paraId="30DB4D09">
      <w:pPr>
        <w:spacing w:before="0" w:after="240"/>
        <w:rPr>
          <w:rFonts w:hint="default" w:cs="Times New Roman"/>
          <w:sz w:val="28"/>
          <w:szCs w:val="28"/>
          <w:lang w:val="en-US"/>
        </w:rPr>
      </w:pPr>
    </w:p>
    <w:p w14:paraId="17BEDEFF">
      <w:pPr>
        <w:spacing w:before="0" w:after="240"/>
        <w:rPr>
          <w:rFonts w:hint="default" w:cs="Times New Roman"/>
          <w:sz w:val="28"/>
          <w:szCs w:val="28"/>
          <w:lang w:val="en-US"/>
        </w:rPr>
      </w:pPr>
    </w:p>
    <w:p w14:paraId="18578364">
      <w:pPr>
        <w:spacing w:before="0" w:after="240"/>
        <w:rPr>
          <w:rFonts w:hint="default" w:cs="Times New Roman"/>
          <w:sz w:val="28"/>
          <w:szCs w:val="28"/>
          <w:lang w:val="en-US"/>
        </w:rPr>
      </w:pPr>
    </w:p>
    <w:p w14:paraId="112D9476">
      <w:pPr>
        <w:spacing w:before="0" w:after="240"/>
        <w:rPr>
          <w:rFonts w:hint="default" w:cs="Times New Roman"/>
          <w:sz w:val="28"/>
          <w:szCs w:val="28"/>
          <w:lang w:val="en-US"/>
        </w:rPr>
      </w:pPr>
    </w:p>
    <w:p w14:paraId="49F38317">
      <w:pPr>
        <w:spacing w:before="0" w:after="240"/>
        <w:rPr>
          <w:rFonts w:hint="default" w:cs="Times New Roman"/>
          <w:sz w:val="28"/>
          <w:szCs w:val="28"/>
          <w:lang w:val="en-US"/>
        </w:rPr>
      </w:pPr>
    </w:p>
    <w:p w14:paraId="263B4273">
      <w:pPr>
        <w:spacing w:before="0" w:after="240"/>
        <w:rPr>
          <w:rFonts w:hint="default" w:cs="Times New Roman"/>
          <w:sz w:val="28"/>
          <w:szCs w:val="28"/>
          <w:lang w:val="en-US"/>
        </w:rPr>
      </w:pPr>
    </w:p>
    <w:p w14:paraId="516C437E">
      <w:pPr>
        <w:spacing w:before="0" w:after="240"/>
        <w:rPr>
          <w:rFonts w:hint="default" w:cs="Times New Roman"/>
          <w:sz w:val="28"/>
          <w:szCs w:val="28"/>
          <w:lang w:val="en-US"/>
        </w:rPr>
      </w:pPr>
    </w:p>
    <w:p w14:paraId="5F7191A2">
      <w:pPr>
        <w:spacing w:before="0" w:after="240"/>
        <w:rPr>
          <w:rFonts w:hint="default" w:cs="Times New Roman"/>
          <w:sz w:val="28"/>
          <w:szCs w:val="28"/>
          <w:lang w:val="en-US"/>
        </w:rPr>
      </w:pPr>
      <w:r>
        <w:rPr>
          <w:rFonts w:hint="default" w:cs="Times New Roman"/>
          <w:sz w:val="28"/>
          <w:szCs w:val="28"/>
          <w:lang w:val="en-US"/>
        </w:rPr>
        <w:t>Mạch của các state:</w:t>
      </w:r>
    </w:p>
    <w:p w14:paraId="31094D14">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808605" cy="6195060"/>
            <wp:effectExtent l="0" t="0" r="10795" b="254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38"/>
                    <a:stretch>
                      <a:fillRect/>
                    </a:stretch>
                  </pic:blipFill>
                  <pic:spPr>
                    <a:xfrm>
                      <a:off x="0" y="0"/>
                      <a:ext cx="2808605" cy="6195060"/>
                    </a:xfrm>
                    <a:prstGeom prst="rect">
                      <a:avLst/>
                    </a:prstGeom>
                    <a:noFill/>
                    <a:ln>
                      <a:noFill/>
                    </a:ln>
                  </pic:spPr>
                </pic:pic>
              </a:graphicData>
            </a:graphic>
          </wp:inline>
        </w:drawing>
      </w:r>
    </w:p>
    <w:p w14:paraId="0470160E">
      <w:pPr>
        <w:spacing w:before="0" w:after="240"/>
        <w:rPr>
          <w:rFonts w:hint="default" w:cs="Times New Roman"/>
          <w:sz w:val="28"/>
          <w:szCs w:val="28"/>
          <w:lang w:val="en-US"/>
        </w:rPr>
      </w:pPr>
    </w:p>
    <w:p w14:paraId="7149D3D5">
      <w:pPr>
        <w:spacing w:before="0" w:after="240"/>
        <w:rPr>
          <w:rFonts w:hint="default" w:cs="Times New Roman"/>
          <w:sz w:val="28"/>
          <w:szCs w:val="28"/>
          <w:lang w:val="en-US"/>
        </w:rPr>
      </w:pPr>
    </w:p>
    <w:p w14:paraId="245853BD">
      <w:pPr>
        <w:spacing w:before="0" w:after="240"/>
        <w:rPr>
          <w:rFonts w:hint="default" w:cs="Times New Roman"/>
          <w:sz w:val="28"/>
          <w:szCs w:val="28"/>
          <w:lang w:val="en-US"/>
        </w:rPr>
      </w:pPr>
      <w:r>
        <w:rPr>
          <w:rFonts w:hint="default" w:cs="Times New Roman"/>
          <w:sz w:val="28"/>
          <w:szCs w:val="28"/>
          <w:lang w:val="en-US"/>
        </w:rPr>
        <w:t>Mạch D3:</w:t>
      </w:r>
    </w:p>
    <w:p w14:paraId="22851A1A">
      <w:pPr>
        <w:spacing w:before="0" w:after="240"/>
        <w:rPr>
          <w:rFonts w:hint="default" w:cs="Times New Roman"/>
          <w:sz w:val="28"/>
          <w:szCs w:val="28"/>
          <w:lang w:val="en-US"/>
        </w:rPr>
      </w:pPr>
      <w:r>
        <w:rPr>
          <w:rFonts w:hint="default" w:ascii="Times New Roman" w:hAnsi="Times New Roman" w:cs="Times New Roman"/>
          <w:sz w:val="28"/>
          <w:szCs w:val="28"/>
        </w:rPr>
        <w:drawing>
          <wp:inline distT="0" distB="0" distL="114300" distR="114300">
            <wp:extent cx="5273675" cy="3722370"/>
            <wp:effectExtent l="0" t="0" r="9525" b="1143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39"/>
                    <a:stretch>
                      <a:fillRect/>
                    </a:stretch>
                  </pic:blipFill>
                  <pic:spPr>
                    <a:xfrm>
                      <a:off x="0" y="0"/>
                      <a:ext cx="5273675" cy="3722370"/>
                    </a:xfrm>
                    <a:prstGeom prst="rect">
                      <a:avLst/>
                    </a:prstGeom>
                    <a:noFill/>
                    <a:ln>
                      <a:noFill/>
                    </a:ln>
                  </pic:spPr>
                </pic:pic>
              </a:graphicData>
            </a:graphic>
          </wp:inline>
        </w:drawing>
      </w:r>
    </w:p>
    <w:p w14:paraId="6FAD62D4">
      <w:pPr>
        <w:spacing w:before="0" w:after="240"/>
        <w:rPr>
          <w:rFonts w:hint="default" w:cs="Times New Roman"/>
          <w:sz w:val="28"/>
          <w:szCs w:val="28"/>
          <w:lang w:val="en-US"/>
        </w:rPr>
      </w:pPr>
    </w:p>
    <w:p w14:paraId="1ED079BE">
      <w:pPr>
        <w:spacing w:before="0" w:after="240"/>
        <w:rPr>
          <w:rFonts w:hint="default" w:cs="Times New Roman"/>
          <w:sz w:val="28"/>
          <w:szCs w:val="28"/>
          <w:lang w:val="en-US"/>
        </w:rPr>
      </w:pPr>
    </w:p>
    <w:p w14:paraId="27A83F49">
      <w:pPr>
        <w:spacing w:before="0" w:after="240"/>
        <w:rPr>
          <w:rFonts w:hint="default" w:cs="Times New Roman"/>
          <w:sz w:val="28"/>
          <w:szCs w:val="28"/>
          <w:lang w:val="en-US"/>
        </w:rPr>
      </w:pPr>
    </w:p>
    <w:p w14:paraId="49853985">
      <w:pPr>
        <w:spacing w:before="0" w:after="240"/>
        <w:rPr>
          <w:rFonts w:hint="default" w:cs="Times New Roman"/>
          <w:sz w:val="28"/>
          <w:szCs w:val="28"/>
          <w:lang w:val="en-US"/>
        </w:rPr>
      </w:pPr>
    </w:p>
    <w:p w14:paraId="4118F9ED">
      <w:pPr>
        <w:spacing w:before="0" w:after="240"/>
        <w:rPr>
          <w:rFonts w:hint="default" w:cs="Times New Roman"/>
          <w:sz w:val="28"/>
          <w:szCs w:val="28"/>
          <w:lang w:val="en-US"/>
        </w:rPr>
      </w:pPr>
    </w:p>
    <w:p w14:paraId="2BB1D918">
      <w:pPr>
        <w:spacing w:before="0" w:after="240"/>
        <w:rPr>
          <w:rFonts w:hint="default" w:cs="Times New Roman"/>
          <w:sz w:val="28"/>
          <w:szCs w:val="28"/>
          <w:lang w:val="en-US"/>
        </w:rPr>
      </w:pPr>
    </w:p>
    <w:p w14:paraId="5EAFF829">
      <w:pPr>
        <w:spacing w:before="0" w:after="240"/>
        <w:rPr>
          <w:rFonts w:hint="default" w:cs="Times New Roman"/>
          <w:sz w:val="28"/>
          <w:szCs w:val="28"/>
          <w:lang w:val="en-US"/>
        </w:rPr>
      </w:pPr>
    </w:p>
    <w:p w14:paraId="0BED9D91">
      <w:pPr>
        <w:spacing w:before="0" w:after="240"/>
        <w:rPr>
          <w:rFonts w:hint="default" w:cs="Times New Roman"/>
          <w:sz w:val="28"/>
          <w:szCs w:val="28"/>
          <w:lang w:val="en-US"/>
        </w:rPr>
      </w:pPr>
    </w:p>
    <w:p w14:paraId="0D57090C">
      <w:pPr>
        <w:spacing w:before="0" w:after="240"/>
        <w:rPr>
          <w:rFonts w:hint="default" w:cs="Times New Roman"/>
          <w:sz w:val="28"/>
          <w:szCs w:val="28"/>
          <w:lang w:val="en-US"/>
        </w:rPr>
      </w:pPr>
    </w:p>
    <w:p w14:paraId="013AD956">
      <w:pPr>
        <w:spacing w:before="0" w:after="240"/>
        <w:rPr>
          <w:rFonts w:hint="default" w:cs="Times New Roman"/>
          <w:sz w:val="28"/>
          <w:szCs w:val="28"/>
          <w:lang w:val="en-US"/>
        </w:rPr>
      </w:pPr>
      <w:bookmarkStart w:id="0" w:name="_GoBack"/>
      <w:bookmarkEnd w:id="0"/>
      <w:r>
        <w:rPr>
          <w:rFonts w:hint="default" w:cs="Times New Roman"/>
          <w:sz w:val="28"/>
          <w:szCs w:val="28"/>
          <w:lang w:val="en-US"/>
        </w:rPr>
        <w:t>Mạch D2:</w:t>
      </w:r>
    </w:p>
    <w:p w14:paraId="239D3E77">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42590"/>
            <wp:effectExtent l="0" t="0" r="3810" b="381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40"/>
                    <a:stretch>
                      <a:fillRect/>
                    </a:stretch>
                  </pic:blipFill>
                  <pic:spPr>
                    <a:xfrm>
                      <a:off x="0" y="0"/>
                      <a:ext cx="5266690" cy="2942590"/>
                    </a:xfrm>
                    <a:prstGeom prst="rect">
                      <a:avLst/>
                    </a:prstGeom>
                    <a:noFill/>
                    <a:ln>
                      <a:noFill/>
                    </a:ln>
                  </pic:spPr>
                </pic:pic>
              </a:graphicData>
            </a:graphic>
          </wp:inline>
        </w:drawing>
      </w:r>
    </w:p>
    <w:p w14:paraId="0BBAB524">
      <w:pPr>
        <w:spacing w:before="0" w:after="240"/>
        <w:rPr>
          <w:rFonts w:hint="default" w:cs="Times New Roman"/>
          <w:sz w:val="28"/>
          <w:szCs w:val="28"/>
          <w:lang w:val="en-US"/>
        </w:rPr>
      </w:pPr>
    </w:p>
    <w:p w14:paraId="212A79A5">
      <w:pPr>
        <w:spacing w:before="0" w:after="240"/>
        <w:rPr>
          <w:rFonts w:hint="default" w:cs="Times New Roman"/>
          <w:sz w:val="28"/>
          <w:szCs w:val="28"/>
          <w:lang w:val="en-US"/>
        </w:rPr>
      </w:pPr>
    </w:p>
    <w:p w14:paraId="02E96771">
      <w:pPr>
        <w:spacing w:before="0" w:after="240"/>
        <w:rPr>
          <w:rFonts w:hint="default" w:cs="Times New Roman"/>
          <w:sz w:val="28"/>
          <w:szCs w:val="28"/>
          <w:lang w:val="en-US"/>
        </w:rPr>
      </w:pPr>
      <w:r>
        <w:rPr>
          <w:rFonts w:hint="default" w:cs="Times New Roman"/>
          <w:sz w:val="28"/>
          <w:szCs w:val="28"/>
          <w:lang w:val="en-US"/>
        </w:rPr>
        <w:t>Mạch D1:</w:t>
      </w:r>
    </w:p>
    <w:p w14:paraId="73F06513">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2924175"/>
            <wp:effectExtent l="0" t="0" r="4445" b="952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41"/>
                    <a:stretch>
                      <a:fillRect/>
                    </a:stretch>
                  </pic:blipFill>
                  <pic:spPr>
                    <a:xfrm>
                      <a:off x="0" y="0"/>
                      <a:ext cx="5266055" cy="2924175"/>
                    </a:xfrm>
                    <a:prstGeom prst="rect">
                      <a:avLst/>
                    </a:prstGeom>
                    <a:noFill/>
                    <a:ln>
                      <a:noFill/>
                    </a:ln>
                  </pic:spPr>
                </pic:pic>
              </a:graphicData>
            </a:graphic>
          </wp:inline>
        </w:drawing>
      </w:r>
    </w:p>
    <w:p w14:paraId="286238AB">
      <w:pPr>
        <w:spacing w:before="0" w:after="240"/>
        <w:rPr>
          <w:rFonts w:hint="default" w:cs="Times New Roman"/>
          <w:sz w:val="28"/>
          <w:szCs w:val="28"/>
          <w:lang w:val="en-US"/>
        </w:rPr>
      </w:pPr>
    </w:p>
    <w:p w14:paraId="57E89420">
      <w:pPr>
        <w:spacing w:before="0" w:after="240"/>
        <w:rPr>
          <w:rFonts w:hint="default" w:cs="Times New Roman"/>
          <w:sz w:val="28"/>
          <w:szCs w:val="28"/>
          <w:lang w:val="en-US"/>
        </w:rPr>
      </w:pPr>
      <w:r>
        <w:rPr>
          <w:rFonts w:hint="default" w:cs="Times New Roman"/>
          <w:sz w:val="28"/>
          <w:szCs w:val="28"/>
          <w:lang w:val="en-US"/>
        </w:rPr>
        <w:t>Mạch D0</w:t>
      </w:r>
    </w:p>
    <w:p w14:paraId="75E1633B">
      <w:pPr>
        <w:spacing w:before="0" w:after="240"/>
      </w:pPr>
      <w:r>
        <w:rPr>
          <w:rFonts w:hint="default" w:ascii="Times New Roman" w:hAnsi="Times New Roman" w:cs="Times New Roman"/>
          <w:sz w:val="28"/>
          <w:szCs w:val="28"/>
        </w:rPr>
        <w:drawing>
          <wp:inline distT="0" distB="0" distL="114300" distR="114300">
            <wp:extent cx="5273040" cy="2632710"/>
            <wp:effectExtent l="0" t="0" r="10160" b="889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42"/>
                    <a:stretch>
                      <a:fillRect/>
                    </a:stretch>
                  </pic:blipFill>
                  <pic:spPr>
                    <a:xfrm>
                      <a:off x="0" y="0"/>
                      <a:ext cx="5273040" cy="2632710"/>
                    </a:xfrm>
                    <a:prstGeom prst="rect">
                      <a:avLst/>
                    </a:prstGeom>
                    <a:noFill/>
                    <a:ln>
                      <a:noFill/>
                    </a:ln>
                  </pic:spPr>
                </pic:pic>
              </a:graphicData>
            </a:graphic>
          </wp:inline>
        </w:drawing>
      </w:r>
    </w:p>
    <w:p w14:paraId="59168686">
      <w:pPr>
        <w:spacing w:before="0" w:after="240"/>
      </w:pPr>
    </w:p>
    <w:p w14:paraId="6B0972C2">
      <w:pPr>
        <w:spacing w:before="0" w:after="240"/>
      </w:pPr>
    </w:p>
    <w:p w14:paraId="0DC6D839">
      <w:pPr>
        <w:spacing w:before="0" w:after="240"/>
        <w:rPr>
          <w:rFonts w:hint="default"/>
        </w:rPr>
      </w:pPr>
    </w:p>
    <w:p w14:paraId="48FBDED2">
      <w:pPr>
        <w:spacing w:before="0" w:after="240"/>
        <w:rPr>
          <w:rFonts w:hint="default" w:cs="Times New Roman"/>
          <w:sz w:val="28"/>
          <w:szCs w:val="28"/>
          <w:lang w:val="en-US"/>
        </w:rPr>
      </w:pPr>
    </w:p>
    <w:p w14:paraId="75845FE5">
      <w:pPr>
        <w:spacing w:before="0" w:after="240"/>
        <w:rPr>
          <w:rFonts w:hint="default" w:cs="Times New Roman"/>
          <w:sz w:val="28"/>
          <w:szCs w:val="28"/>
          <w:lang w:val="en-US"/>
        </w:rPr>
      </w:pPr>
    </w:p>
    <w:p w14:paraId="6B45733B">
      <w:pPr>
        <w:spacing w:before="0" w:after="240"/>
        <w:rPr>
          <w:rFonts w:hint="default" w:cs="Times New Roman"/>
          <w:sz w:val="28"/>
          <w:szCs w:val="28"/>
          <w:lang w:val="en-US"/>
        </w:rPr>
      </w:pPr>
    </w:p>
    <w:p w14:paraId="1AAC1DAF">
      <w:pPr>
        <w:spacing w:before="0" w:after="240"/>
        <w:rPr>
          <w:rFonts w:hint="default" w:cs="Times New Roman"/>
          <w:sz w:val="28"/>
          <w:szCs w:val="28"/>
          <w:lang w:val="en-US"/>
        </w:rPr>
      </w:pPr>
    </w:p>
    <w:p w14:paraId="78F04A89">
      <w:pPr>
        <w:spacing w:before="0" w:after="240"/>
        <w:rPr>
          <w:rFonts w:hint="default" w:cs="Times New Roman"/>
          <w:sz w:val="28"/>
          <w:szCs w:val="28"/>
          <w:lang w:val="en-US"/>
        </w:rPr>
      </w:pPr>
    </w:p>
    <w:p w14:paraId="5915173C">
      <w:pPr>
        <w:spacing w:before="0" w:after="240"/>
        <w:rPr>
          <w:rFonts w:hint="default" w:cs="Times New Roman"/>
          <w:sz w:val="28"/>
          <w:szCs w:val="28"/>
          <w:lang w:val="en-US"/>
        </w:rPr>
      </w:pPr>
    </w:p>
    <w:p w14:paraId="550CD616">
      <w:pPr>
        <w:spacing w:before="0" w:after="240"/>
        <w:rPr>
          <w:rFonts w:hint="default" w:cs="Times New Roman"/>
          <w:sz w:val="28"/>
          <w:szCs w:val="28"/>
          <w:lang w:val="en-US"/>
        </w:rPr>
      </w:pPr>
    </w:p>
    <w:p w14:paraId="0665EC88">
      <w:pPr>
        <w:spacing w:before="0" w:after="240"/>
        <w:rPr>
          <w:rFonts w:hint="default" w:cs="Times New Roman"/>
          <w:sz w:val="28"/>
          <w:szCs w:val="28"/>
          <w:lang w:val="en-US"/>
        </w:rPr>
      </w:pPr>
    </w:p>
    <w:p w14:paraId="064FEAA0">
      <w:pPr>
        <w:spacing w:before="0" w:after="240"/>
        <w:rPr>
          <w:rFonts w:hint="default" w:cs="Times New Roman"/>
          <w:sz w:val="28"/>
          <w:szCs w:val="28"/>
          <w:lang w:val="en-US"/>
        </w:rPr>
      </w:pPr>
    </w:p>
    <w:p w14:paraId="12309122">
      <w:pPr>
        <w:spacing w:before="0" w:after="240"/>
        <w:rPr>
          <w:rFonts w:hint="default" w:cs="Times New Roman"/>
          <w:sz w:val="28"/>
          <w:szCs w:val="28"/>
          <w:lang w:val="en-US"/>
        </w:rPr>
      </w:pPr>
    </w:p>
    <w:p w14:paraId="774B5716">
      <w:pPr>
        <w:spacing w:before="0" w:after="240"/>
        <w:rPr>
          <w:rFonts w:hint="default" w:cs="Times New Roman"/>
          <w:sz w:val="28"/>
          <w:szCs w:val="28"/>
          <w:lang w:val="en-US"/>
        </w:rPr>
      </w:pPr>
      <w:r>
        <w:rPr>
          <w:rFonts w:hint="default" w:cs="Times New Roman"/>
          <w:sz w:val="28"/>
          <w:szCs w:val="28"/>
          <w:lang w:val="en-US"/>
        </w:rPr>
        <w:t>Mạch next state logic:</w:t>
      </w:r>
    </w:p>
    <w:p w14:paraId="0543DC6D">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933950" cy="4787900"/>
            <wp:effectExtent l="0" t="0" r="635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43"/>
                    <a:stretch>
                      <a:fillRect/>
                    </a:stretch>
                  </pic:blipFill>
                  <pic:spPr>
                    <a:xfrm>
                      <a:off x="0" y="0"/>
                      <a:ext cx="4933950" cy="4787900"/>
                    </a:xfrm>
                    <a:prstGeom prst="rect">
                      <a:avLst/>
                    </a:prstGeom>
                    <a:noFill/>
                    <a:ln>
                      <a:noFill/>
                    </a:ln>
                  </pic:spPr>
                </pic:pic>
              </a:graphicData>
            </a:graphic>
          </wp:inline>
        </w:drawing>
      </w:r>
    </w:p>
    <w:p w14:paraId="7E9A7FF8">
      <w:pPr>
        <w:spacing w:before="0" w:after="240"/>
        <w:rPr>
          <w:rFonts w:hint="default" w:cs="Times New Roman"/>
          <w:sz w:val="28"/>
          <w:szCs w:val="28"/>
          <w:lang w:val="en-US"/>
        </w:rPr>
      </w:pPr>
    </w:p>
    <w:p w14:paraId="7AF9C5EC">
      <w:pPr>
        <w:spacing w:before="0" w:after="240"/>
        <w:rPr>
          <w:rFonts w:hint="default" w:cs="Times New Roman"/>
          <w:sz w:val="28"/>
          <w:szCs w:val="28"/>
          <w:lang w:val="en-US"/>
        </w:rPr>
      </w:pPr>
    </w:p>
    <w:p w14:paraId="6611ECED">
      <w:pPr>
        <w:spacing w:before="0" w:after="240"/>
        <w:rPr>
          <w:rFonts w:hint="default" w:cs="Times New Roman"/>
          <w:sz w:val="28"/>
          <w:szCs w:val="28"/>
          <w:lang w:val="en-US"/>
        </w:rPr>
      </w:pPr>
    </w:p>
    <w:p w14:paraId="6D081961">
      <w:pPr>
        <w:spacing w:before="0" w:after="240"/>
        <w:rPr>
          <w:rFonts w:hint="default" w:cs="Times New Roman"/>
          <w:sz w:val="28"/>
          <w:szCs w:val="28"/>
          <w:lang w:val="en-US"/>
        </w:rPr>
      </w:pPr>
    </w:p>
    <w:p w14:paraId="6C5A49F3">
      <w:pPr>
        <w:spacing w:before="0" w:after="240"/>
        <w:rPr>
          <w:rFonts w:hint="default" w:cs="Times New Roman"/>
          <w:sz w:val="28"/>
          <w:szCs w:val="28"/>
          <w:lang w:val="en-US"/>
        </w:rPr>
      </w:pPr>
    </w:p>
    <w:p w14:paraId="2122592C">
      <w:pPr>
        <w:spacing w:before="0" w:after="240"/>
        <w:rPr>
          <w:rFonts w:hint="default" w:cs="Times New Roman"/>
          <w:sz w:val="28"/>
          <w:szCs w:val="28"/>
          <w:lang w:val="en-US"/>
        </w:rPr>
      </w:pPr>
    </w:p>
    <w:p w14:paraId="44412310">
      <w:pPr>
        <w:spacing w:before="0" w:after="240"/>
        <w:rPr>
          <w:rFonts w:hint="default" w:cs="Times New Roman"/>
          <w:sz w:val="28"/>
          <w:szCs w:val="28"/>
          <w:lang w:val="en-US"/>
        </w:rPr>
      </w:pPr>
    </w:p>
    <w:p w14:paraId="1D345BAB">
      <w:pPr>
        <w:spacing w:before="0" w:after="240"/>
        <w:rPr>
          <w:rFonts w:hint="default" w:cs="Times New Roman"/>
          <w:sz w:val="28"/>
          <w:szCs w:val="28"/>
          <w:lang w:val="en-US"/>
        </w:rPr>
      </w:pPr>
    </w:p>
    <w:p w14:paraId="24683BAE">
      <w:pPr>
        <w:spacing w:before="0" w:after="240"/>
        <w:rPr>
          <w:rFonts w:hint="default" w:cs="Times New Roman"/>
          <w:sz w:val="28"/>
          <w:szCs w:val="28"/>
          <w:lang w:val="en-US"/>
        </w:rPr>
      </w:pPr>
      <w:r>
        <w:rPr>
          <w:rFonts w:hint="default" w:cs="Times New Roman"/>
          <w:sz w:val="28"/>
          <w:szCs w:val="28"/>
          <w:lang w:val="en-US"/>
        </w:rPr>
        <w:t>Mạch state memory:</w:t>
      </w:r>
    </w:p>
    <w:p w14:paraId="2712B16E">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81450" cy="4197350"/>
            <wp:effectExtent l="0" t="0" r="6350" b="635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44"/>
                    <a:stretch>
                      <a:fillRect/>
                    </a:stretch>
                  </pic:blipFill>
                  <pic:spPr>
                    <a:xfrm>
                      <a:off x="0" y="0"/>
                      <a:ext cx="3981450" cy="4197350"/>
                    </a:xfrm>
                    <a:prstGeom prst="rect">
                      <a:avLst/>
                    </a:prstGeom>
                    <a:noFill/>
                    <a:ln>
                      <a:noFill/>
                    </a:ln>
                  </pic:spPr>
                </pic:pic>
              </a:graphicData>
            </a:graphic>
          </wp:inline>
        </w:drawing>
      </w:r>
    </w:p>
    <w:p w14:paraId="0DEFC73F">
      <w:pPr>
        <w:spacing w:before="0" w:after="240"/>
        <w:rPr>
          <w:rFonts w:hint="default" w:cs="Times New Roman"/>
          <w:sz w:val="28"/>
          <w:szCs w:val="28"/>
          <w:lang w:val="en-US"/>
        </w:rPr>
      </w:pPr>
    </w:p>
    <w:p w14:paraId="6E6C4B09">
      <w:pPr>
        <w:spacing w:before="0" w:after="240"/>
        <w:rPr>
          <w:rFonts w:hint="default" w:cs="Times New Roman"/>
          <w:sz w:val="28"/>
          <w:szCs w:val="28"/>
          <w:lang w:val="en-US"/>
        </w:rPr>
      </w:pPr>
    </w:p>
    <w:p w14:paraId="7FB9DAAA">
      <w:pPr>
        <w:spacing w:before="0" w:after="240"/>
        <w:rPr>
          <w:rFonts w:hint="default" w:cs="Times New Roman"/>
          <w:sz w:val="28"/>
          <w:szCs w:val="28"/>
          <w:lang w:val="en-US"/>
        </w:rPr>
      </w:pPr>
    </w:p>
    <w:p w14:paraId="13FFAD2F">
      <w:pPr>
        <w:spacing w:before="0" w:after="240"/>
        <w:rPr>
          <w:rFonts w:hint="default" w:cs="Times New Roman"/>
          <w:sz w:val="28"/>
          <w:szCs w:val="28"/>
          <w:lang w:val="en-US"/>
        </w:rPr>
      </w:pPr>
    </w:p>
    <w:p w14:paraId="53A6A7AA">
      <w:pPr>
        <w:spacing w:before="0" w:after="240"/>
        <w:rPr>
          <w:rFonts w:hint="default" w:cs="Times New Roman"/>
          <w:sz w:val="28"/>
          <w:szCs w:val="28"/>
          <w:lang w:val="en-US"/>
        </w:rPr>
      </w:pPr>
    </w:p>
    <w:p w14:paraId="1C11BA04">
      <w:pPr>
        <w:spacing w:before="0" w:after="240"/>
        <w:rPr>
          <w:rFonts w:hint="default" w:cs="Times New Roman"/>
          <w:sz w:val="28"/>
          <w:szCs w:val="28"/>
          <w:lang w:val="en-US"/>
        </w:rPr>
      </w:pPr>
    </w:p>
    <w:p w14:paraId="2FC898A2">
      <w:pPr>
        <w:spacing w:before="0" w:after="240"/>
        <w:rPr>
          <w:rFonts w:hint="default" w:cs="Times New Roman"/>
          <w:sz w:val="28"/>
          <w:szCs w:val="28"/>
          <w:lang w:val="en-US"/>
        </w:rPr>
      </w:pPr>
    </w:p>
    <w:p w14:paraId="45A374D2">
      <w:pPr>
        <w:spacing w:before="0" w:after="240"/>
        <w:rPr>
          <w:rFonts w:hint="default" w:cs="Times New Roman"/>
          <w:sz w:val="28"/>
          <w:szCs w:val="28"/>
          <w:lang w:val="en-US"/>
        </w:rPr>
      </w:pPr>
    </w:p>
    <w:p w14:paraId="03890F23">
      <w:pPr>
        <w:spacing w:before="0" w:after="240"/>
        <w:rPr>
          <w:rFonts w:hint="default" w:cs="Times New Roman"/>
          <w:sz w:val="28"/>
          <w:szCs w:val="28"/>
          <w:lang w:val="en-US"/>
        </w:rPr>
      </w:pPr>
      <w:r>
        <w:rPr>
          <w:rFonts w:hint="default" w:cs="Times New Roman"/>
          <w:sz w:val="28"/>
          <w:szCs w:val="28"/>
          <w:lang w:val="en-US"/>
        </w:rPr>
        <w:t>Mạch output:</w:t>
      </w:r>
    </w:p>
    <w:p w14:paraId="6C429327">
      <w:pPr>
        <w:spacing w:before="0" w:after="24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755900"/>
            <wp:effectExtent l="0" t="0" r="127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45"/>
                    <a:stretch>
                      <a:fillRect/>
                    </a:stretch>
                  </pic:blipFill>
                  <pic:spPr>
                    <a:xfrm>
                      <a:off x="0" y="0"/>
                      <a:ext cx="5269230" cy="2755900"/>
                    </a:xfrm>
                    <a:prstGeom prst="rect">
                      <a:avLst/>
                    </a:prstGeom>
                    <a:noFill/>
                    <a:ln>
                      <a:noFill/>
                    </a:ln>
                  </pic:spPr>
                </pic:pic>
              </a:graphicData>
            </a:graphic>
          </wp:inline>
        </w:drawing>
      </w:r>
    </w:p>
    <w:p w14:paraId="2547576E">
      <w:pPr>
        <w:spacing w:before="0" w:after="240"/>
        <w:rPr>
          <w:rFonts w:hint="default" w:cs="Times New Roman"/>
          <w:sz w:val="28"/>
          <w:szCs w:val="28"/>
          <w:lang w:val="en-US"/>
        </w:rPr>
      </w:pPr>
      <w:r>
        <w:rPr>
          <w:rFonts w:hint="default" w:cs="Times New Roman"/>
          <w:sz w:val="28"/>
          <w:szCs w:val="28"/>
          <w:lang w:val="en-US"/>
        </w:rPr>
        <w:t>Mạch FSM cuối cùng:</w:t>
      </w:r>
    </w:p>
    <w:p w14:paraId="0CD72CE3">
      <w:pPr>
        <w:spacing w:before="0" w:after="240"/>
        <w:rPr>
          <w:rFonts w:hint="default" w:cs="Times New Roman"/>
          <w:sz w:val="28"/>
          <w:szCs w:val="28"/>
          <w:lang w:val="en-US"/>
        </w:rPr>
      </w:pPr>
      <w:r>
        <w:rPr>
          <w:rFonts w:hint="default" w:ascii="Times New Roman" w:hAnsi="Times New Roman" w:cs="Times New Roman"/>
          <w:sz w:val="28"/>
          <w:szCs w:val="28"/>
        </w:rPr>
        <w:drawing>
          <wp:inline distT="0" distB="0" distL="114300" distR="114300">
            <wp:extent cx="5273675" cy="1811020"/>
            <wp:effectExtent l="0" t="0" r="9525" b="5080"/>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46"/>
                    <a:stretch>
                      <a:fillRect/>
                    </a:stretch>
                  </pic:blipFill>
                  <pic:spPr>
                    <a:xfrm>
                      <a:off x="0" y="0"/>
                      <a:ext cx="5273675" cy="1811020"/>
                    </a:xfrm>
                    <a:prstGeom prst="rect">
                      <a:avLst/>
                    </a:prstGeom>
                    <a:noFill/>
                    <a:ln>
                      <a:noFill/>
                    </a:ln>
                  </pic:spPr>
                </pic:pic>
              </a:graphicData>
            </a:graphic>
          </wp:inline>
        </w:drawing>
      </w:r>
    </w:p>
    <w:p w14:paraId="37A6D12E">
      <w:pPr>
        <w:keepNext/>
        <w:spacing w:before="360" w:after="160"/>
      </w:pPr>
      <w:r>
        <w:rPr>
          <w:rFonts w:ascii="Times New Roman" w:hAnsi="Times New Roman"/>
          <w:b/>
          <w:color w:val="1B365D"/>
          <w:sz w:val="28"/>
        </w:rPr>
        <w:t>KẾT QUẢ MÔ PHỎNG</w:t>
      </w:r>
    </w:p>
    <w:tbl>
      <w:tblPr>
        <w:tblStyle w:val="12"/>
        <w:tblW w:w="0" w:type="auto"/>
        <w:jc w:val="center"/>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0" w:type="dxa"/>
          <w:left w:w="108" w:type="dxa"/>
          <w:bottom w:w="0" w:type="dxa"/>
          <w:right w:w="108" w:type="dxa"/>
        </w:tblCellMar>
      </w:tblPr>
      <w:tblGrid>
        <w:gridCol w:w="9360"/>
      </w:tblGrid>
      <w:tr w14:paraId="72E2D2C9">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0" w:type="dxa"/>
            <w:left w:w="108" w:type="dxa"/>
            <w:bottom w:w="0" w:type="dxa"/>
            <w:right w:w="108" w:type="dxa"/>
          </w:tblCellMar>
        </w:tblPrEx>
        <w:trPr>
          <w:cantSplit/>
          <w:jc w:val="center"/>
        </w:trPr>
        <w:tc>
          <w:tcPr>
            <w:tcW w:w="9360" w:type="dxa"/>
            <w:shd w:val="clear" w:color="auto" w:fill="F4F6F9"/>
            <w:tcMar>
              <w:top w:w="140" w:type="dxa"/>
              <w:left w:w="180" w:type="dxa"/>
              <w:bottom w:w="140" w:type="dxa"/>
              <w:right w:w="180" w:type="dxa"/>
            </w:tcMar>
          </w:tcPr>
          <w:p w14:paraId="3B8E334A">
            <w:pPr>
              <w:spacing w:after="0"/>
              <w:jc w:val="center"/>
            </w:pPr>
            <w:r>
              <w:rPr>
                <w:rFonts w:hint="default" w:ascii="Times New Roman" w:hAnsi="Times New Roman" w:cs="Times New Roman"/>
                <w:sz w:val="28"/>
                <w:szCs w:val="28"/>
              </w:rPr>
              <w:drawing>
                <wp:inline distT="0" distB="0" distL="114300" distR="114300">
                  <wp:extent cx="5271135" cy="1286510"/>
                  <wp:effectExtent l="0" t="0" r="12065" b="889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47"/>
                          <a:stretch>
                            <a:fillRect/>
                          </a:stretch>
                        </pic:blipFill>
                        <pic:spPr>
                          <a:xfrm>
                            <a:off x="0" y="0"/>
                            <a:ext cx="5271135" cy="1286510"/>
                          </a:xfrm>
                          <a:prstGeom prst="rect">
                            <a:avLst/>
                          </a:prstGeom>
                          <a:noFill/>
                          <a:ln>
                            <a:noFill/>
                          </a:ln>
                        </pic:spPr>
                      </pic:pic>
                    </a:graphicData>
                  </a:graphic>
                </wp:inline>
              </w:drawing>
            </w:r>
          </w:p>
        </w:tc>
      </w:tr>
    </w:tbl>
    <w:p w14:paraId="4C79816A">
      <w:pPr>
        <w:spacing w:before="0" w:after="24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9316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88"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242</Words>
  <Characters>1524</Characters>
  <Lines>0</Lines>
  <Paragraphs>0</Paragraphs>
  <TotalTime>3</TotalTime>
  <ScaleCrop>false</ScaleCrop>
  <LinksUpToDate>false</LinksUpToDate>
  <CharactersWithSpaces>1729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Ngọc Thắng</cp:lastModifiedBy>
  <dcterms:modified xsi:type="dcterms:W3CDTF">2026-10-09T11:18:01Z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eyJoZGlkIjoiYzQxNzI1ZGZjY2VhODE5YWFmZjUyMWQ2NjRlMGZiMjMiLCJ1c2VySWQiOiIxMzkyMTY3MTA2Nzk5In0=</vt:lpwstr>
  </property>
  <property fmtid="{D5CDD505-2E9C-101B-9397-08002B2CF9AE}" pid="3" name="KSOProductBuildVer">
    <vt:lpwstr>1033-12.1.0.28485</vt:lpwstr>
  </property>
  <property fmtid="{D5CDD505-2E9C-101B-9397-08002B2CF9AE}" pid="4" name="ICV">
    <vt:lpwstr>7C657297ED5B41838A0D4F714569552C_13</vt:lpwstr>
  </property>
</Properties>
</file>